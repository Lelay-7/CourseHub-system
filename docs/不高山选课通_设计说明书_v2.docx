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ECDDE">
      <w:pPr>
        <w:pStyle w:val="3"/>
      </w:pPr>
      <w:r>
        <w:rPr>
          <w:rFonts w:ascii="黑体" w:hAnsi="黑体" w:eastAsia="黑体"/>
          <w:sz w:val="36"/>
        </w:rPr>
        <w:t>不高山选课通Web应用项目 设计说明书</w:t>
      </w:r>
    </w:p>
    <w:p w14:paraId="32C49941">
      <w:pPr>
        <w:pStyle w:val="4"/>
      </w:pPr>
      <w:r>
        <w:rPr>
          <w:rFonts w:ascii="黑体" w:hAnsi="黑体" w:eastAsia="黑体"/>
          <w:sz w:val="30"/>
        </w:rPr>
        <w:t>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99EE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426BF8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w="2161" w:type="dxa"/>
            <w:shd w:val="clear" w:color="auto" w:fill="D9E2F3"/>
          </w:tcPr>
          <w:p w14:paraId="6F0637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版本号</w:t>
            </w:r>
          </w:p>
        </w:tc>
        <w:tc>
          <w:tcPr>
            <w:tcW w:w="2161" w:type="dxa"/>
            <w:shd w:val="clear" w:color="auto" w:fill="D9E2F3"/>
          </w:tcPr>
          <w:p w14:paraId="062A5C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修订说明</w:t>
            </w:r>
          </w:p>
        </w:tc>
        <w:tc>
          <w:tcPr>
            <w:tcW w:w="2161" w:type="dxa"/>
            <w:shd w:val="clear" w:color="auto" w:fill="D9E2F3"/>
          </w:tcPr>
          <w:p w14:paraId="71EB6E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作者</w:t>
            </w:r>
          </w:p>
        </w:tc>
      </w:tr>
      <w:tr w14:paraId="2F963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3E9E7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2026/6/1</w:t>
            </w:r>
          </w:p>
        </w:tc>
        <w:tc>
          <w:tcPr>
            <w:tcW w:w="2161" w:type="dxa"/>
          </w:tcPr>
          <w:p w14:paraId="6CFFB5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V1.0</w:t>
            </w:r>
          </w:p>
        </w:tc>
        <w:tc>
          <w:tcPr>
            <w:tcW w:w="2161" w:type="dxa"/>
          </w:tcPr>
          <w:p w14:paraId="76C409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初版建立</w:t>
            </w:r>
          </w:p>
        </w:tc>
        <w:tc>
          <w:tcPr>
            <w:tcW w:w="2161" w:type="dxa"/>
          </w:tcPr>
          <w:p w14:paraId="69B847F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张义彬</w:t>
            </w:r>
          </w:p>
        </w:tc>
      </w:tr>
      <w:tr w14:paraId="549D6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FCED4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2026/6/5</w:t>
            </w:r>
          </w:p>
        </w:tc>
        <w:tc>
          <w:tcPr>
            <w:tcW w:w="2161" w:type="dxa"/>
          </w:tcPr>
          <w:p w14:paraId="69C088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V1.1</w:t>
            </w:r>
          </w:p>
        </w:tc>
        <w:tc>
          <w:tcPr>
            <w:tcW w:w="2161" w:type="dxa"/>
          </w:tcPr>
          <w:p w14:paraId="49CDE4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完善各模块功能设计说明</w:t>
            </w:r>
          </w:p>
        </w:tc>
        <w:tc>
          <w:tcPr>
            <w:tcW w:w="2161" w:type="dxa"/>
          </w:tcPr>
          <w:p w14:paraId="16BD89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张义彬</w:t>
            </w:r>
          </w:p>
        </w:tc>
      </w:tr>
      <w:tr w14:paraId="0EB7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E6F36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2026/6/6</w:t>
            </w:r>
          </w:p>
        </w:tc>
        <w:tc>
          <w:tcPr>
            <w:tcW w:w="2161" w:type="dxa"/>
          </w:tcPr>
          <w:p w14:paraId="44C302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V2.0</w:t>
            </w:r>
          </w:p>
        </w:tc>
        <w:tc>
          <w:tcPr>
            <w:tcW w:w="2161" w:type="dxa"/>
          </w:tcPr>
          <w:p w14:paraId="4C8FBC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完成全部章节</w:t>
            </w:r>
          </w:p>
        </w:tc>
        <w:tc>
          <w:tcPr>
            <w:tcW w:w="2161" w:type="dxa"/>
          </w:tcPr>
          <w:p w14:paraId="4CD5DBB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张义彬</w:t>
            </w:r>
          </w:p>
        </w:tc>
      </w:tr>
    </w:tbl>
    <w:p w14:paraId="4EF1D15D"/>
    <w:p w14:paraId="0A9589A0">
      <w:pPr>
        <w:pStyle w:val="4"/>
      </w:pPr>
      <w:r>
        <w:rPr>
          <w:rFonts w:ascii="黑体" w:hAnsi="黑体" w:eastAsia="黑体"/>
          <w:sz w:val="30"/>
        </w:rPr>
        <w:t>目录</w:t>
      </w:r>
    </w:p>
    <w:p w14:paraId="6F1769FA">
      <w:pPr>
        <w:ind w:firstLine="420"/>
      </w:pPr>
      <w:r>
        <w:rPr>
          <w:rFonts w:ascii="宋体" w:hAnsi="宋体" w:eastAsia="宋体"/>
          <w:sz w:val="22"/>
        </w:rPr>
        <w:t>1. 引言</w:t>
      </w:r>
    </w:p>
    <w:p w14:paraId="0B10EB1E">
      <w:pPr>
        <w:ind w:firstLine="420"/>
      </w:pPr>
      <w:r>
        <w:rPr>
          <w:rFonts w:ascii="宋体" w:hAnsi="宋体" w:eastAsia="宋体"/>
          <w:sz w:val="22"/>
        </w:rPr>
        <w:t>2. 系统概述</w:t>
      </w:r>
    </w:p>
    <w:p w14:paraId="19589205">
      <w:pPr>
        <w:ind w:firstLine="420"/>
      </w:pPr>
      <w:r>
        <w:rPr>
          <w:rFonts w:ascii="宋体" w:hAnsi="宋体" w:eastAsia="宋体"/>
          <w:sz w:val="22"/>
        </w:rPr>
        <w:t>3. 模块功能设计</w:t>
      </w:r>
    </w:p>
    <w:p w14:paraId="79638C6F">
      <w:pPr>
        <w:ind w:firstLine="420"/>
      </w:pPr>
      <w:r>
        <w:rPr>
          <w:rFonts w:ascii="宋体" w:hAnsi="宋体" w:eastAsia="宋体"/>
          <w:sz w:val="22"/>
        </w:rPr>
        <w:t>4. 数据库设计</w:t>
      </w:r>
    </w:p>
    <w:p w14:paraId="668BDFF6">
      <w:pPr>
        <w:ind w:firstLine="420"/>
      </w:pPr>
      <w:r>
        <w:rPr>
          <w:rFonts w:ascii="宋体" w:hAnsi="宋体" w:eastAsia="宋体"/>
          <w:sz w:val="22"/>
        </w:rPr>
        <w:t>5. 数据字典</w:t>
      </w:r>
    </w:p>
    <w:p w14:paraId="1FD88DCC">
      <w:pPr>
        <w:ind w:firstLine="420"/>
      </w:pPr>
      <w:r>
        <w:rPr>
          <w:rFonts w:ascii="宋体" w:hAnsi="宋体" w:eastAsia="宋体"/>
          <w:sz w:val="22"/>
        </w:rPr>
        <w:t>6. 安全设计</w:t>
      </w:r>
    </w:p>
    <w:p w14:paraId="1A06FA5A">
      <w:pPr>
        <w:pStyle w:val="4"/>
      </w:pPr>
      <w:r>
        <w:rPr>
          <w:rFonts w:ascii="黑体" w:hAnsi="黑体" w:eastAsia="黑体"/>
          <w:sz w:val="30"/>
        </w:rPr>
        <w:t>1. 引言</w:t>
      </w:r>
    </w:p>
    <w:p w14:paraId="714564BF">
      <w:pPr>
        <w:pStyle w:val="5"/>
      </w:pPr>
      <w:r>
        <w:rPr>
          <w:rFonts w:ascii="黑体" w:hAnsi="黑体" w:eastAsia="黑体"/>
          <w:sz w:val="26"/>
        </w:rPr>
        <w:t>1.1 编写目的</w:t>
      </w:r>
    </w:p>
    <w:p w14:paraId="39C76C4C">
      <w:pPr>
        <w:ind w:firstLine="420"/>
      </w:pPr>
      <w:r>
        <w:rPr>
          <w:rFonts w:ascii="宋体" w:hAnsi="宋体" w:eastAsia="宋体"/>
          <w:sz w:val="22"/>
        </w:rPr>
        <w:t>本文档是《不高山选课通Web应用项目》的设计说明书，依据《需求规格说明书》和《数据库设计说明书》，对系统的功能模块、业务流程、数据结构和安全策略进行详细设计。本文档旨在：</w:t>
      </w:r>
    </w:p>
    <w:p w14:paraId="160B345D">
      <w:pPr>
        <w:ind w:firstLine="420"/>
      </w:pPr>
      <w:r>
        <w:rPr>
          <w:rFonts w:ascii="宋体" w:hAnsi="宋体" w:eastAsia="宋体"/>
          <w:sz w:val="22"/>
        </w:rPr>
        <w:t>1. 明确系统的功能范围和各模块的业务逻辑</w:t>
      </w:r>
    </w:p>
    <w:p w14:paraId="3AE7C9D7">
      <w:pPr>
        <w:ind w:firstLine="420"/>
      </w:pPr>
      <w:r>
        <w:rPr>
          <w:rFonts w:ascii="宋体" w:hAnsi="宋体" w:eastAsia="宋体"/>
          <w:sz w:val="22"/>
        </w:rPr>
        <w:t>2. 详细描述各功能的操作流程、业务规则和约束条件</w:t>
      </w:r>
    </w:p>
    <w:p w14:paraId="15602886">
      <w:pPr>
        <w:ind w:firstLine="420"/>
      </w:pPr>
      <w:r>
        <w:rPr>
          <w:rFonts w:ascii="宋体" w:hAnsi="宋体" w:eastAsia="宋体"/>
          <w:sz w:val="22"/>
        </w:rPr>
        <w:t>3. 定义系统数据结构及实体间关系</w:t>
      </w:r>
    </w:p>
    <w:p w14:paraId="2C95392C">
      <w:pPr>
        <w:ind w:firstLine="420"/>
      </w:pPr>
      <w:r>
        <w:rPr>
          <w:rFonts w:ascii="宋体" w:hAnsi="宋体" w:eastAsia="宋体"/>
          <w:sz w:val="22"/>
        </w:rPr>
        <w:t>4. 规定数据字典的标准格式和内容</w:t>
      </w:r>
    </w:p>
    <w:p w14:paraId="6EB2BEF5">
      <w:pPr>
        <w:ind w:firstLine="420"/>
      </w:pPr>
      <w:r>
        <w:rPr>
          <w:rFonts w:ascii="宋体" w:hAnsi="宋体" w:eastAsia="宋体"/>
          <w:sz w:val="22"/>
        </w:rPr>
        <w:t>5. 说明系统的安全设计策略</w:t>
      </w:r>
    </w:p>
    <w:p w14:paraId="42EDC0C7">
      <w:pPr>
        <w:ind w:firstLine="420"/>
      </w:pPr>
      <w:r>
        <w:rPr>
          <w:rFonts w:ascii="宋体" w:hAnsi="宋体" w:eastAsia="宋体"/>
          <w:sz w:val="22"/>
        </w:rPr>
        <w:t>6. 为开发、测试和验收提供完整的设计依据</w:t>
      </w:r>
    </w:p>
    <w:p w14:paraId="27C7F573">
      <w:pPr>
        <w:pStyle w:val="5"/>
      </w:pPr>
      <w:r>
        <w:rPr>
          <w:rFonts w:ascii="黑体" w:hAnsi="黑体" w:eastAsia="黑体"/>
          <w:sz w:val="26"/>
        </w:rPr>
        <w:t>1.2 参考资料</w:t>
      </w:r>
    </w:p>
    <w:p w14:paraId="3F49FB2A">
      <w:pPr>
        <w:ind w:firstLine="420"/>
      </w:pPr>
      <w:r>
        <w:rPr>
          <w:rFonts w:ascii="宋体" w:hAnsi="宋体" w:eastAsia="宋体"/>
          <w:sz w:val="22"/>
        </w:rPr>
        <w:t>- 《不高山选课通需求规格说明书 V3.0》</w:t>
      </w:r>
    </w:p>
    <w:p w14:paraId="121F5A5E">
      <w:pPr>
        <w:ind w:firstLine="420"/>
      </w:pPr>
      <w:r>
        <w:rPr>
          <w:rFonts w:ascii="宋体" w:hAnsi="宋体" w:eastAsia="宋体"/>
          <w:sz w:val="22"/>
        </w:rPr>
        <w:t>- 《不高山选课通数据库设计说明书》</w:t>
      </w:r>
    </w:p>
    <w:p w14:paraId="00AFD2AC">
      <w:pPr>
        <w:ind w:firstLine="420"/>
      </w:pPr>
      <w:r>
        <w:rPr>
          <w:rFonts w:ascii="宋体" w:hAnsi="宋体" w:eastAsia="宋体"/>
          <w:sz w:val="22"/>
        </w:rPr>
        <w:t>- 《项目二Story》</w:t>
      </w:r>
    </w:p>
    <w:p w14:paraId="563C2B50">
      <w:pPr>
        <w:pStyle w:val="5"/>
      </w:pPr>
      <w:r>
        <w:rPr>
          <w:rFonts w:ascii="黑体" w:hAnsi="黑体" w:eastAsia="黑体"/>
          <w:sz w:val="26"/>
        </w:rPr>
        <w:t>1.3 适用范围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4F1A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12AF96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w="2882" w:type="dxa"/>
            <w:shd w:val="clear" w:color="auto" w:fill="D9E2F3"/>
          </w:tcPr>
          <w:p w14:paraId="4A0A02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职责说明</w:t>
            </w:r>
          </w:p>
        </w:tc>
        <w:tc>
          <w:tcPr>
            <w:tcW w:w="2882" w:type="dxa"/>
            <w:shd w:val="clear" w:color="auto" w:fill="D9E2F3"/>
          </w:tcPr>
          <w:p w14:paraId="1C8FCC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文档使用方式</w:t>
            </w:r>
          </w:p>
        </w:tc>
      </w:tr>
      <w:tr w14:paraId="50D44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B7124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项目经理</w:t>
            </w:r>
          </w:p>
        </w:tc>
        <w:tc>
          <w:tcPr>
            <w:tcW w:w="2882" w:type="dxa"/>
          </w:tcPr>
          <w:p w14:paraId="5C8604F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制定项目计划、分配资源、控制进度</w:t>
            </w:r>
          </w:p>
        </w:tc>
        <w:tc>
          <w:tcPr>
            <w:tcW w:w="2882" w:type="dxa"/>
          </w:tcPr>
          <w:p w14:paraId="17684B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依据本文档制定WBS和里程碑计划</w:t>
            </w:r>
          </w:p>
        </w:tc>
      </w:tr>
      <w:tr w14:paraId="15977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79F4D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产品经理</w:t>
            </w:r>
          </w:p>
        </w:tc>
        <w:tc>
          <w:tcPr>
            <w:tcW w:w="2882" w:type="dxa"/>
          </w:tcPr>
          <w:p w14:paraId="505B8D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需求管理、功能优先级排序</w:t>
            </w:r>
          </w:p>
        </w:tc>
        <w:tc>
          <w:tcPr>
            <w:tcW w:w="2882" w:type="dxa"/>
          </w:tcPr>
          <w:p w14:paraId="148E18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依据本文档进行产品设计</w:t>
            </w:r>
          </w:p>
        </w:tc>
      </w:tr>
      <w:tr w14:paraId="1E7DC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2346C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UI/UX设计师</w:t>
            </w:r>
          </w:p>
        </w:tc>
        <w:tc>
          <w:tcPr>
            <w:tcW w:w="2882" w:type="dxa"/>
          </w:tcPr>
          <w:p w14:paraId="435B64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界面设计、交互设计</w:t>
            </w:r>
          </w:p>
        </w:tc>
        <w:tc>
          <w:tcPr>
            <w:tcW w:w="2882" w:type="dxa"/>
          </w:tcPr>
          <w:p w14:paraId="56D641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依据本文档进行原型设计</w:t>
            </w:r>
          </w:p>
        </w:tc>
      </w:tr>
      <w:tr w14:paraId="013BB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F3A61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开发工程师</w:t>
            </w:r>
          </w:p>
        </w:tc>
        <w:tc>
          <w:tcPr>
            <w:tcW w:w="2882" w:type="dxa"/>
          </w:tcPr>
          <w:p w14:paraId="2914BD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前端/后端开发、数据库实现</w:t>
            </w:r>
          </w:p>
        </w:tc>
        <w:tc>
          <w:tcPr>
            <w:tcW w:w="2882" w:type="dxa"/>
          </w:tcPr>
          <w:p w14:paraId="344280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依据本文档进行详细设计和编码</w:t>
            </w:r>
          </w:p>
        </w:tc>
      </w:tr>
      <w:tr w14:paraId="3DAF9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FDE53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测试工程师</w:t>
            </w:r>
          </w:p>
        </w:tc>
        <w:tc>
          <w:tcPr>
            <w:tcW w:w="2882" w:type="dxa"/>
          </w:tcPr>
          <w:p w14:paraId="682265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测试用例编写、功能验证</w:t>
            </w:r>
          </w:p>
        </w:tc>
        <w:tc>
          <w:tcPr>
            <w:tcW w:w="2882" w:type="dxa"/>
          </w:tcPr>
          <w:p w14:paraId="1CFC58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依据本文档设计测试用例</w:t>
            </w:r>
          </w:p>
        </w:tc>
      </w:tr>
      <w:tr w14:paraId="334DC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B1A64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DBA</w:t>
            </w:r>
          </w:p>
        </w:tc>
        <w:tc>
          <w:tcPr>
            <w:tcW w:w="2882" w:type="dxa"/>
          </w:tcPr>
          <w:p w14:paraId="5418BF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数据库安装、配置、运维</w:t>
            </w:r>
          </w:p>
        </w:tc>
        <w:tc>
          <w:tcPr>
            <w:tcW w:w="2882" w:type="dxa"/>
          </w:tcPr>
          <w:p w14:paraId="284DF0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依据本文档进行数据库部署</w:t>
            </w:r>
          </w:p>
        </w:tc>
      </w:tr>
    </w:tbl>
    <w:p w14:paraId="5BBDCFA9"/>
    <w:p w14:paraId="10BD30FB">
      <w:pPr>
        <w:pStyle w:val="4"/>
      </w:pPr>
      <w:r>
        <w:rPr>
          <w:rFonts w:ascii="黑体" w:hAnsi="黑体" w:eastAsia="黑体"/>
          <w:sz w:val="30"/>
        </w:rPr>
        <w:t>2. 系统概述</w:t>
      </w:r>
    </w:p>
    <w:p w14:paraId="4894E834">
      <w:pPr>
        <w:pStyle w:val="5"/>
      </w:pPr>
      <w:r>
        <w:rPr>
          <w:rFonts w:ascii="黑体" w:hAnsi="黑体" w:eastAsia="黑体"/>
          <w:sz w:val="26"/>
        </w:rPr>
        <w:t>2.1 项目背景</w:t>
      </w:r>
    </w:p>
    <w:p w14:paraId="04549EE4">
      <w:pPr>
        <w:ind w:firstLine="420"/>
      </w:pPr>
      <w:r>
        <w:rPr>
          <w:rFonts w:ascii="宋体" w:hAnsi="宋体" w:eastAsia="宋体"/>
          <w:sz w:val="22"/>
        </w:rPr>
        <w:t>不高山选课通是一款面向高校师生的学习服务Web应用，旨在整合课程信息浏览、学习资料共享、师生通讯录查询和积分激励等功能，构建高效便捷的校园学习生态系统。</w:t>
      </w:r>
    </w:p>
    <w:p w14:paraId="7AF01D83">
      <w:pPr>
        <w:pStyle w:val="5"/>
      </w:pPr>
      <w:r>
        <w:rPr>
          <w:rFonts w:ascii="黑体" w:hAnsi="黑体" w:eastAsia="黑体"/>
          <w:sz w:val="26"/>
        </w:rPr>
        <w:t>2.2 用户角色</w:t>
      </w:r>
    </w:p>
    <w:p w14:paraId="7497CDDE">
      <w:pPr>
        <w:ind w:firstLine="420"/>
      </w:pPr>
      <w:r>
        <w:rPr>
          <w:rFonts w:ascii="宋体" w:hAnsi="宋体" w:eastAsia="宋体"/>
          <w:sz w:val="22"/>
        </w:rPr>
        <w:t>系统包含三类用户角色：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9131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159CF7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用户角色</w:t>
            </w:r>
          </w:p>
        </w:tc>
        <w:tc>
          <w:tcPr>
            <w:tcW w:w="2161" w:type="dxa"/>
            <w:shd w:val="clear" w:color="auto" w:fill="D9E2F3"/>
          </w:tcPr>
          <w:p w14:paraId="2FDFEA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预计数量</w:t>
            </w:r>
          </w:p>
        </w:tc>
        <w:tc>
          <w:tcPr>
            <w:tcW w:w="2161" w:type="dxa"/>
            <w:shd w:val="clear" w:color="auto" w:fill="D9E2F3"/>
          </w:tcPr>
          <w:p w14:paraId="159256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主要权限</w:t>
            </w:r>
          </w:p>
        </w:tc>
        <w:tc>
          <w:tcPr>
            <w:tcW w:w="2161" w:type="dxa"/>
            <w:shd w:val="clear" w:color="auto" w:fill="D9E2F3"/>
          </w:tcPr>
          <w:p w14:paraId="442B32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使用频率</w:t>
            </w:r>
          </w:p>
        </w:tc>
      </w:tr>
      <w:tr w14:paraId="451B4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C4AD1C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学生用户</w:t>
            </w:r>
          </w:p>
        </w:tc>
        <w:tc>
          <w:tcPr>
            <w:tcW w:w="2161" w:type="dxa"/>
          </w:tcPr>
          <w:p w14:paraId="0E49FC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5000+</w:t>
            </w:r>
          </w:p>
        </w:tc>
        <w:tc>
          <w:tcPr>
            <w:tcW w:w="2161" w:type="dxa"/>
          </w:tcPr>
          <w:p w14:paraId="0D9FE9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浏览课程、查看资料、下载资料、通讯录查询、积分兑换、个人管理</w:t>
            </w:r>
          </w:p>
        </w:tc>
        <w:tc>
          <w:tcPr>
            <w:tcW w:w="2161" w:type="dxa"/>
          </w:tcPr>
          <w:p w14:paraId="735876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每日多次</w:t>
            </w:r>
          </w:p>
        </w:tc>
      </w:tr>
      <w:tr w14:paraId="4D84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ACB25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教师用户</w:t>
            </w:r>
          </w:p>
        </w:tc>
        <w:tc>
          <w:tcPr>
            <w:tcW w:w="2161" w:type="dxa"/>
          </w:tcPr>
          <w:p w14:paraId="7C97C28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200+</w:t>
            </w:r>
          </w:p>
        </w:tc>
        <w:tc>
          <w:tcPr>
            <w:tcW w:w="2161" w:type="dxa"/>
          </w:tcPr>
          <w:p w14:paraId="3B6410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管理课程信息、上传学习资料、维护通讯录信息</w:t>
            </w:r>
          </w:p>
        </w:tc>
        <w:tc>
          <w:tcPr>
            <w:tcW w:w="2161" w:type="dxa"/>
          </w:tcPr>
          <w:p w14:paraId="47E516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每周数次</w:t>
            </w:r>
          </w:p>
        </w:tc>
      </w:tr>
      <w:tr w14:paraId="74356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424EF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管理员</w:t>
            </w:r>
          </w:p>
        </w:tc>
        <w:tc>
          <w:tcPr>
            <w:tcW w:w="2161" w:type="dxa"/>
          </w:tcPr>
          <w:p w14:paraId="16CA50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10+</w:t>
            </w:r>
          </w:p>
        </w:tc>
        <w:tc>
          <w:tcPr>
            <w:tcW w:w="2161" w:type="dxa"/>
          </w:tcPr>
          <w:p w14:paraId="3759ED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系统管理、用户管理、数据统计、配置管理</w:t>
            </w:r>
          </w:p>
        </w:tc>
        <w:tc>
          <w:tcPr>
            <w:tcW w:w="2161" w:type="dxa"/>
          </w:tcPr>
          <w:p w14:paraId="4C0111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每日一次</w:t>
            </w:r>
          </w:p>
        </w:tc>
      </w:tr>
    </w:tbl>
    <w:p w14:paraId="58F720DD"/>
    <w:p w14:paraId="1971635E">
      <w:pPr>
        <w:pStyle w:val="5"/>
      </w:pPr>
      <w:r>
        <w:rPr>
          <w:rFonts w:ascii="黑体" w:hAnsi="黑体" w:eastAsia="黑体"/>
          <w:sz w:val="26"/>
        </w:rPr>
        <w:t>2.3 功能模块总览</w:t>
      </w:r>
    </w:p>
    <w:p w14:paraId="77104989">
      <w:pPr>
        <w:ind w:firstLine="420"/>
      </w:pPr>
      <w:r>
        <w:rPr>
          <w:rFonts w:ascii="宋体" w:hAnsi="宋体" w:eastAsia="宋体"/>
          <w:sz w:val="22"/>
        </w:rPr>
        <w:t>系统共包含六大核心业务模块：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A7AC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3A6C8D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模块名称</w:t>
            </w:r>
          </w:p>
        </w:tc>
        <w:tc>
          <w:tcPr>
            <w:tcW w:w="2882" w:type="dxa"/>
            <w:shd w:val="clear" w:color="auto" w:fill="D9E2F3"/>
          </w:tcPr>
          <w:p w14:paraId="745B8A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功能概述</w:t>
            </w:r>
          </w:p>
        </w:tc>
        <w:tc>
          <w:tcPr>
            <w:tcW w:w="2882" w:type="dxa"/>
            <w:shd w:val="clear" w:color="auto" w:fill="D9E2F3"/>
          </w:tcPr>
          <w:p w14:paraId="27A87A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</w:tr>
      <w:tr w14:paraId="16A64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6D4F8C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首页模块</w:t>
            </w:r>
          </w:p>
        </w:tc>
        <w:tc>
          <w:tcPr>
            <w:tcW w:w="2882" w:type="dxa"/>
          </w:tcPr>
          <w:p w14:paraId="1F4600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动态信息聚合、轮播图展示、排行榜入口、快捷导航</w:t>
            </w:r>
          </w:p>
        </w:tc>
        <w:tc>
          <w:tcPr>
            <w:tcW w:w="2882" w:type="dxa"/>
          </w:tcPr>
          <w:p w14:paraId="543199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0167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2D483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课程模块</w:t>
            </w:r>
          </w:p>
        </w:tc>
        <w:tc>
          <w:tcPr>
            <w:tcW w:w="2882" w:type="dxa"/>
          </w:tcPr>
          <w:p w14:paraId="21A497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课程列表浏览、搜索筛选、课程详情、课程评价、课程推荐</w:t>
            </w:r>
          </w:p>
        </w:tc>
        <w:tc>
          <w:tcPr>
            <w:tcW w:w="2882" w:type="dxa"/>
          </w:tcPr>
          <w:p w14:paraId="361DDC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2FD44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01591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资料模块</w:t>
            </w:r>
          </w:p>
        </w:tc>
        <w:tc>
          <w:tcPr>
            <w:tcW w:w="2882" w:type="dxa"/>
          </w:tcPr>
          <w:p w14:paraId="42180D7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资料分类浏览、搜索筛选、在线预览、下载、上传</w:t>
            </w:r>
          </w:p>
        </w:tc>
        <w:tc>
          <w:tcPr>
            <w:tcW w:w="2882" w:type="dxa"/>
          </w:tcPr>
          <w:p w14:paraId="72D898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704E1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90278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通讯录模块</w:t>
            </w:r>
          </w:p>
        </w:tc>
        <w:tc>
          <w:tcPr>
            <w:tcW w:w="2882" w:type="dxa"/>
          </w:tcPr>
          <w:p w14:paraId="56156B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教师/学生通讯录查询、联系人搜索、快捷联系</w:t>
            </w:r>
          </w:p>
        </w:tc>
        <w:tc>
          <w:tcPr>
            <w:tcW w:w="2882" w:type="dxa"/>
          </w:tcPr>
          <w:p w14:paraId="540371A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77962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48F65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积分商城模块</w:t>
            </w:r>
          </w:p>
        </w:tc>
        <w:tc>
          <w:tcPr>
            <w:tcW w:w="2882" w:type="dxa"/>
          </w:tcPr>
          <w:p w14:paraId="54A847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商品浏览、积分筛选、商品兑换、兑换记录</w:t>
            </w:r>
          </w:p>
        </w:tc>
        <w:tc>
          <w:tcPr>
            <w:tcW w:w="2882" w:type="dxa"/>
          </w:tcPr>
          <w:p w14:paraId="059179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 w14:paraId="35D0D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FE0B0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个人中心模块</w:t>
            </w:r>
          </w:p>
        </w:tc>
        <w:tc>
          <w:tcPr>
            <w:tcW w:w="2882" w:type="dxa"/>
          </w:tcPr>
          <w:p w14:paraId="1109A8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个人信息管理、积分管理、订单管理、收藏管理、系统设置</w:t>
            </w:r>
          </w:p>
        </w:tc>
        <w:tc>
          <w:tcPr>
            <w:tcW w:w="2882" w:type="dxa"/>
          </w:tcPr>
          <w:p w14:paraId="411FE7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</w:tbl>
    <w:p w14:paraId="1CFC0BED"/>
    <w:p w14:paraId="0024176E">
      <w:pPr>
        <w:pStyle w:val="4"/>
      </w:pPr>
      <w:r>
        <w:rPr>
          <w:rFonts w:ascii="黑体" w:hAnsi="黑体" w:eastAsia="黑体"/>
          <w:sz w:val="30"/>
        </w:rPr>
        <w:t>3. 模块功能设计</w:t>
      </w:r>
    </w:p>
    <w:p w14:paraId="0E701D22">
      <w:pPr>
        <w:pStyle w:val="5"/>
      </w:pPr>
      <w:r>
        <w:rPr>
          <w:rFonts w:ascii="黑体" w:hAnsi="黑体" w:eastAsia="黑体"/>
          <w:sz w:val="26"/>
        </w:rPr>
        <w:t>3.1 首页模块</w:t>
      </w:r>
    </w:p>
    <w:p w14:paraId="4F3C9A35">
      <w:pPr>
        <w:ind w:firstLine="420"/>
      </w:pPr>
      <w:r>
        <w:rPr>
          <w:rFonts w:ascii="宋体" w:hAnsi="宋体" w:eastAsia="宋体"/>
          <w:sz w:val="22"/>
        </w:rPr>
        <w:t>首页是用户进入系统后的主界面，承担信息聚合、快捷导航和数据展示功能。</w:t>
      </w:r>
    </w:p>
    <w:p w14:paraId="4521F1C4">
      <w:pPr>
        <w:pStyle w:val="6"/>
      </w:pPr>
      <w:r>
        <w:rPr>
          <w:rFonts w:ascii="黑体" w:hAnsi="黑体" w:eastAsia="黑体"/>
          <w:sz w:val="24"/>
        </w:rPr>
        <w:t>3.1.1 轮播图展示</w:t>
      </w:r>
    </w:p>
    <w:p w14:paraId="0D328D51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1678ECA3">
      <w:pPr>
        <w:ind w:firstLine="420"/>
      </w:pPr>
      <w:r>
        <w:rPr>
          <w:rFonts w:ascii="宋体" w:hAnsi="宋体" w:eastAsia="宋体"/>
          <w:sz w:val="22"/>
        </w:rPr>
        <w:t>在首页顶部展示轮播图区域，用于宣传近期重点活动或通知。轮播图自动切换，支持用户手动操作，点击可跳转至对应详情页或外部链接。</w:t>
      </w:r>
    </w:p>
    <w:p w14:paraId="6F2A72DC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ECD8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6AC8D0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5584D0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5F47B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19C34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容器尺寸</w:t>
            </w:r>
          </w:p>
        </w:tc>
        <w:tc>
          <w:tcPr>
            <w:tcW w:w="4323" w:type="dxa"/>
          </w:tcPr>
          <w:p w14:paraId="2465A7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高度200px，宽度自适应</w:t>
            </w:r>
          </w:p>
        </w:tc>
      </w:tr>
      <w:tr w14:paraId="5DF4A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FF769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自动切换</w:t>
            </w:r>
          </w:p>
        </w:tc>
        <w:tc>
          <w:tcPr>
            <w:tcW w:w="4323" w:type="dxa"/>
          </w:tcPr>
          <w:p w14:paraId="7C5B71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每3秒自动切换到下一张</w:t>
            </w:r>
          </w:p>
        </w:tc>
      </w:tr>
      <w:tr w14:paraId="13812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46620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手动操作</w:t>
            </w:r>
          </w:p>
        </w:tc>
        <w:tc>
          <w:tcPr>
            <w:tcW w:w="4323" w:type="dxa"/>
          </w:tcPr>
          <w:p w14:paraId="13F40E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支持左右箭头切换、底部指示器点击切换、手指滑动切换</w:t>
            </w:r>
          </w:p>
        </w:tc>
      </w:tr>
      <w:tr w14:paraId="3B8D6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23292B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容错处理</w:t>
            </w:r>
          </w:p>
        </w:tc>
        <w:tc>
          <w:tcPr>
            <w:tcW w:w="4323" w:type="dxa"/>
          </w:tcPr>
          <w:p w14:paraId="531B43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图片加载失败时显示默认占位图</w:t>
            </w:r>
          </w:p>
        </w:tc>
      </w:tr>
      <w:tr w14:paraId="43D98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C34A4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跳转行为</w:t>
            </w:r>
          </w:p>
        </w:tc>
        <w:tc>
          <w:tcPr>
            <w:tcW w:w="4323" w:type="dxa"/>
          </w:tcPr>
          <w:p w14:paraId="469FE1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点击轮播图跳转至动态详情页或外部链接</w:t>
            </w:r>
          </w:p>
        </w:tc>
      </w:tr>
      <w:tr w14:paraId="4594F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B7A93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数据刷新</w:t>
            </w:r>
          </w:p>
        </w:tc>
        <w:tc>
          <w:tcPr>
            <w:tcW w:w="4323" w:type="dxa"/>
          </w:tcPr>
          <w:p w14:paraId="2BFF2A3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轮播图数据每10分钟更新一次</w:t>
            </w:r>
          </w:p>
        </w:tc>
      </w:tr>
    </w:tbl>
    <w:p w14:paraId="7D9FC7B5"/>
    <w:p w14:paraId="2BB2027D">
      <w:pPr>
        <w:pStyle w:val="6"/>
      </w:pPr>
      <w:r>
        <w:rPr>
          <w:rFonts w:ascii="黑体" w:hAnsi="黑体" w:eastAsia="黑体"/>
          <w:sz w:val="24"/>
        </w:rPr>
        <w:t>3.1.2 动态列表</w:t>
      </w:r>
    </w:p>
    <w:p w14:paraId="05E3B218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4127519B">
      <w:pPr>
        <w:ind w:firstLine="420"/>
      </w:pPr>
      <w:r>
        <w:rPr>
          <w:rFonts w:ascii="宋体" w:hAnsi="宋体" w:eastAsia="宋体"/>
          <w:sz w:val="22"/>
        </w:rPr>
        <w:t>展示课程动态信息列表，按发布时间倒序排列。每条动态包含标题、摘要和发布时间。支持按分类查看、下拉刷新和滚动加载更多。</w:t>
      </w:r>
    </w:p>
    <w:p w14:paraId="6016CAB9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5026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63649E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672DF8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3524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7F9D3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排序规则</w:t>
            </w:r>
          </w:p>
        </w:tc>
        <w:tc>
          <w:tcPr>
            <w:tcW w:w="4323" w:type="dxa"/>
          </w:tcPr>
          <w:p w14:paraId="132A1B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按发布时间倒序排列</w:t>
            </w:r>
          </w:p>
        </w:tc>
      </w:tr>
      <w:tr w14:paraId="6E1C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0A7B1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显示内容</w:t>
            </w:r>
          </w:p>
        </w:tc>
        <w:tc>
          <w:tcPr>
            <w:tcW w:w="4323" w:type="dxa"/>
          </w:tcPr>
          <w:p w14:paraId="2F2982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标题（超过30字截断并加省略号）、摘要（超过60字截断并加省略号）、发布时间（显示相对时间，如"3小时前"）</w:t>
            </w:r>
          </w:p>
        </w:tc>
      </w:tr>
      <w:tr w14:paraId="66DD7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282CF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分类切换</w:t>
            </w:r>
          </w:p>
        </w:tc>
        <w:tc>
          <w:tcPr>
            <w:tcW w:w="4323" w:type="dxa"/>
          </w:tcPr>
          <w:p w14:paraId="29992A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顶部Tab切换：全部 / 课程通知 / 学习资讯</w:t>
            </w:r>
          </w:p>
        </w:tc>
      </w:tr>
      <w:tr w14:paraId="5C638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D77BF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下拉刷新</w:t>
            </w:r>
          </w:p>
        </w:tc>
        <w:tc>
          <w:tcPr>
            <w:tcW w:w="4323" w:type="dxa"/>
          </w:tcPr>
          <w:p w14:paraId="15A6E1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下拉页面触发重新加载最新数据</w:t>
            </w:r>
          </w:p>
        </w:tc>
      </w:tr>
      <w:tr w14:paraId="0A0CF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4E83FE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滚动加载</w:t>
            </w:r>
          </w:p>
        </w:tc>
        <w:tc>
          <w:tcPr>
            <w:tcW w:w="4323" w:type="dxa"/>
          </w:tcPr>
          <w:p w14:paraId="011BA6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滚动至距底部200px时自动加载下一页，每页20条</w:t>
            </w:r>
          </w:p>
        </w:tc>
      </w:tr>
      <w:tr w14:paraId="0946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46773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加载完毕</w:t>
            </w:r>
          </w:p>
        </w:tc>
        <w:tc>
          <w:tcPr>
            <w:tcW w:w="4323" w:type="dxa"/>
          </w:tcPr>
          <w:p w14:paraId="334871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所有数据加载完成后显示"没有更多了"</w:t>
            </w:r>
          </w:p>
        </w:tc>
      </w:tr>
      <w:tr w14:paraId="473E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18D9D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点击行为</w:t>
            </w:r>
          </w:p>
        </w:tc>
        <w:tc>
          <w:tcPr>
            <w:tcW w:w="4323" w:type="dxa"/>
          </w:tcPr>
          <w:p w14:paraId="7A2E2F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点击动态条目跳转至详情页</w:t>
            </w:r>
          </w:p>
        </w:tc>
      </w:tr>
    </w:tbl>
    <w:p w14:paraId="4922ADF4"/>
    <w:p w14:paraId="44079288">
      <w:pPr>
        <w:pStyle w:val="6"/>
      </w:pPr>
      <w:r>
        <w:rPr>
          <w:rFonts w:ascii="黑体" w:hAnsi="黑体" w:eastAsia="黑体"/>
          <w:sz w:val="24"/>
        </w:rPr>
        <w:t>3.1.3 待处理订单徽章</w:t>
      </w:r>
    </w:p>
    <w:p w14:paraId="7A44FE1F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13E4177B">
      <w:pPr>
        <w:ind w:firstLine="420"/>
      </w:pPr>
      <w:r>
        <w:rPr>
          <w:rFonts w:ascii="宋体" w:hAnsi="宋体" w:eastAsia="宋体"/>
          <w:sz w:val="22"/>
        </w:rPr>
        <w:t>在导航栏"我的"图标上显示未处理订单数量的红色数字徽章，提醒用户及时关注兑换状态。</w:t>
      </w:r>
    </w:p>
    <w:p w14:paraId="7CC5DBC1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9637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6855FF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582C3D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9E18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82C1C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显示条件</w:t>
            </w:r>
          </w:p>
        </w:tc>
        <w:tc>
          <w:tcPr>
            <w:tcW w:w="4323" w:type="dxa"/>
          </w:tcPr>
          <w:p w14:paraId="04E098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存在未处理订单（状态为"待发货"）时显示</w:t>
            </w:r>
          </w:p>
        </w:tc>
      </w:tr>
      <w:tr w14:paraId="7B08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D8C13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数字格式</w:t>
            </w:r>
          </w:p>
        </w:tc>
        <w:tc>
          <w:tcPr>
            <w:tcW w:w="4323" w:type="dxa"/>
          </w:tcPr>
          <w:p w14:paraId="7C1406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数量≤99显示实际数字，&gt;99显示"99+"</w:t>
            </w:r>
          </w:p>
        </w:tc>
      </w:tr>
      <w:tr w14:paraId="0AC4A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88EE0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点击行为</w:t>
            </w:r>
          </w:p>
        </w:tc>
        <w:tc>
          <w:tcPr>
            <w:tcW w:w="4323" w:type="dxa"/>
          </w:tcPr>
          <w:p w14:paraId="6B50551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点击徽章或"我的"图标直接跳转至订单列表页</w:t>
            </w:r>
          </w:p>
        </w:tc>
      </w:tr>
      <w:tr w14:paraId="64AA1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35277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实时性</w:t>
            </w:r>
          </w:p>
        </w:tc>
        <w:tc>
          <w:tcPr>
            <w:tcW w:w="4323" w:type="dxa"/>
          </w:tcPr>
          <w:p w14:paraId="41ACF9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页面加载时查询一次，切换Tab时重新查询</w:t>
            </w:r>
          </w:p>
        </w:tc>
      </w:tr>
    </w:tbl>
    <w:p w14:paraId="1256A58E"/>
    <w:p w14:paraId="6CF12F19">
      <w:pPr>
        <w:pStyle w:val="6"/>
      </w:pPr>
      <w:r>
        <w:rPr>
          <w:rFonts w:ascii="黑体" w:hAnsi="黑体" w:eastAsia="黑体"/>
          <w:sz w:val="24"/>
        </w:rPr>
        <w:t>3.1.4 排行榜入口</w:t>
      </w:r>
    </w:p>
    <w:p w14:paraId="2F9C3AD8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3FFCEFFF">
      <w:pPr>
        <w:ind w:firstLine="420"/>
      </w:pPr>
      <w:r>
        <w:rPr>
          <w:rFonts w:ascii="宋体" w:hAnsi="宋体" w:eastAsia="宋体"/>
          <w:sz w:val="22"/>
        </w:rPr>
        <w:t>在首页展示积分排行榜入口，用户可查看全站积分排名情况，了解自己在全校的积分位置。</w:t>
      </w:r>
    </w:p>
    <w:p w14:paraId="06568D80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93A6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10C4FB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574137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9FB3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FEF27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展示范围</w:t>
            </w:r>
          </w:p>
        </w:tc>
        <w:tc>
          <w:tcPr>
            <w:tcW w:w="4323" w:type="dxa"/>
          </w:tcPr>
          <w:p w14:paraId="58F462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显示积分排名前100名用户的昵称和积分值</w:t>
            </w:r>
          </w:p>
        </w:tc>
      </w:tr>
      <w:tr w14:paraId="244F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3AF7E8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当前用户</w:t>
            </w:r>
          </w:p>
        </w:tc>
        <w:tc>
          <w:tcPr>
            <w:tcW w:w="4323" w:type="dxa"/>
          </w:tcPr>
          <w:p w14:paraId="6A47431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高亮显示当前登录用户的排名位置，若不在前100名则单独显示排名</w:t>
            </w:r>
          </w:p>
        </w:tc>
      </w:tr>
      <w:tr w14:paraId="45AFD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7CE8C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排行数据</w:t>
            </w:r>
          </w:p>
        </w:tc>
        <w:tc>
          <w:tcPr>
            <w:tcW w:w="4323" w:type="dxa"/>
          </w:tcPr>
          <w:p w14:paraId="113397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包括积分排行榜和学习时长排行榜两个Tab</w:t>
            </w:r>
          </w:p>
        </w:tc>
      </w:tr>
      <w:tr w14:paraId="6F807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C7C112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更新频率</w:t>
            </w:r>
          </w:p>
        </w:tc>
        <w:tc>
          <w:tcPr>
            <w:tcW w:w="4323" w:type="dxa"/>
          </w:tcPr>
          <w:p w14:paraId="14C546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排行榜数据每小时更新一次</w:t>
            </w:r>
          </w:p>
        </w:tc>
      </w:tr>
    </w:tbl>
    <w:p w14:paraId="6A63CA15"/>
    <w:p w14:paraId="1886A2EF">
      <w:pPr>
        <w:pStyle w:val="6"/>
      </w:pPr>
      <w:r>
        <w:rPr>
          <w:rFonts w:ascii="黑体" w:hAnsi="黑体" w:eastAsia="黑体"/>
          <w:sz w:val="24"/>
        </w:rPr>
        <w:t>3.1.5 快捷入口</w:t>
      </w:r>
    </w:p>
    <w:p w14:paraId="42E8F699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6C779EA2">
      <w:pPr>
        <w:ind w:firstLine="420"/>
      </w:pPr>
      <w:r>
        <w:rPr>
          <w:rFonts w:ascii="宋体" w:hAnsi="宋体" w:eastAsia="宋体"/>
          <w:sz w:val="22"/>
        </w:rPr>
        <w:t>首页设置四宫格快捷导航入口，方便用户快速进入常用功能模块。</w:t>
      </w:r>
    </w:p>
    <w:p w14:paraId="1C2138C9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4344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2450A3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68CA12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566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1C991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入口数量</w:t>
            </w:r>
          </w:p>
        </w:tc>
        <w:tc>
          <w:tcPr>
            <w:tcW w:w="4323" w:type="dxa"/>
          </w:tcPr>
          <w:p w14:paraId="30BD92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4个固定入口：课程、资料、通讯录、商城</w:t>
            </w:r>
          </w:p>
        </w:tc>
      </w:tr>
      <w:tr w14:paraId="69969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0EDFA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显示形式</w:t>
            </w:r>
          </w:p>
        </w:tc>
        <w:tc>
          <w:tcPr>
            <w:tcW w:w="4323" w:type="dxa"/>
          </w:tcPr>
          <w:p w14:paraId="0487BD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宫格图标 + 文字说明</w:t>
            </w:r>
          </w:p>
        </w:tc>
      </w:tr>
      <w:tr w14:paraId="09EA0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833B1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点击行为</w:t>
            </w:r>
          </w:p>
        </w:tc>
        <w:tc>
          <w:tcPr>
            <w:tcW w:w="4323" w:type="dxa"/>
          </w:tcPr>
          <w:p w14:paraId="1CE38F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点击后跳转至对应模块页面</w:t>
            </w:r>
          </w:p>
        </w:tc>
      </w:tr>
    </w:tbl>
    <w:p w14:paraId="157C6075"/>
    <w:p w14:paraId="4D4F2EEE">
      <w:pPr>
        <w:pStyle w:val="5"/>
      </w:pPr>
      <w:r>
        <w:rPr>
          <w:rFonts w:ascii="黑体" w:hAnsi="黑体" w:eastAsia="黑体"/>
          <w:sz w:val="26"/>
        </w:rPr>
        <w:t>3.2 课程模块</w:t>
      </w:r>
    </w:p>
    <w:p w14:paraId="15289BB6">
      <w:pPr>
        <w:ind w:firstLine="420"/>
      </w:pPr>
      <w:r>
        <w:rPr>
          <w:rFonts w:ascii="宋体" w:hAnsi="宋体" w:eastAsia="宋体"/>
          <w:sz w:val="22"/>
        </w:rPr>
        <w:t>课程模块是系统的核心功能模块，提供课程信息的浏览、搜索、筛选和详情查看功能。</w:t>
      </w:r>
    </w:p>
    <w:p w14:paraId="525BEFC4">
      <w:pPr>
        <w:pStyle w:val="6"/>
      </w:pPr>
      <w:r>
        <w:rPr>
          <w:rFonts w:ascii="黑体" w:hAnsi="黑体" w:eastAsia="黑体"/>
          <w:sz w:val="24"/>
        </w:rPr>
        <w:t>3.2.1 课程列表</w:t>
      </w:r>
    </w:p>
    <w:p w14:paraId="11E79F92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5BAC9A39">
      <w:pPr>
        <w:ind w:firstLine="420"/>
      </w:pPr>
      <w:r>
        <w:rPr>
          <w:rFonts w:ascii="宋体" w:hAnsi="宋体" w:eastAsia="宋体"/>
          <w:sz w:val="22"/>
        </w:rPr>
        <w:t>展示系统中所有可选课程。采用左侧分类栏 + 右侧课程列表的布局方式，支持按多种条件筛选和排序。</w:t>
      </w:r>
    </w:p>
    <w:p w14:paraId="5951D8A8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1431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209949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0137E9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2B478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9D18E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布局方式</w:t>
            </w:r>
          </w:p>
        </w:tc>
        <w:tc>
          <w:tcPr>
            <w:tcW w:w="4323" w:type="dxa"/>
          </w:tcPr>
          <w:p w14:paraId="582308C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左侧固定分类栏（支持折叠展开），右侧课程列表联动切换</w:t>
            </w:r>
          </w:p>
        </w:tc>
      </w:tr>
      <w:tr w14:paraId="19FE1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ECFB6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分类切换</w:t>
            </w:r>
          </w:p>
        </w:tc>
        <w:tc>
          <w:tcPr>
            <w:tcW w:w="4323" w:type="dxa"/>
          </w:tcPr>
          <w:p w14:paraId="36B36E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左侧点击分类后，右侧课程列表实时切换显示对应分类课程</w:t>
            </w:r>
          </w:p>
        </w:tc>
      </w:tr>
      <w:tr w14:paraId="7FA7D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320123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课程卡片</w:t>
            </w:r>
          </w:p>
        </w:tc>
        <w:tc>
          <w:tcPr>
            <w:tcW w:w="4323" w:type="dxa"/>
          </w:tcPr>
          <w:p w14:paraId="59BF8C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每张卡片展示：课程封面图（宽高比16:9）、课程名称、授课教师姓名、选课人数</w:t>
            </w:r>
          </w:p>
        </w:tc>
      </w:tr>
      <w:tr w14:paraId="7BA3B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FF6F3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筛选条件</w:t>
            </w:r>
          </w:p>
        </w:tc>
        <w:tc>
          <w:tcPr>
            <w:tcW w:w="4323" w:type="dxa"/>
          </w:tcPr>
          <w:p w14:paraId="56ECC7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课程类型（必修/选修）、学分范围（1.0-8.0）、授课教师，多个条件可组合使用</w:t>
            </w:r>
          </w:p>
        </w:tc>
      </w:tr>
      <w:tr w14:paraId="6F6D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41848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排序方式</w:t>
            </w:r>
          </w:p>
        </w:tc>
        <w:tc>
          <w:tcPr>
            <w:tcW w:w="4323" w:type="dxa"/>
          </w:tcPr>
          <w:p w14:paraId="38D8AD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默认按选课人数降序，支持按评分降序、按上课时间排序</w:t>
            </w:r>
          </w:p>
        </w:tc>
      </w:tr>
      <w:tr w14:paraId="071C6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02C57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分页机制</w:t>
            </w:r>
          </w:p>
        </w:tc>
        <w:tc>
          <w:tcPr>
            <w:tcW w:w="4323" w:type="dxa"/>
          </w:tcPr>
          <w:p w14:paraId="45F2FD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每页加载20条，滚动至底部自动加载下一页</w:t>
            </w:r>
          </w:p>
        </w:tc>
      </w:tr>
      <w:tr w14:paraId="49829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FB75E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数据缓存</w:t>
            </w:r>
          </w:p>
        </w:tc>
        <w:tc>
          <w:tcPr>
            <w:tcW w:w="4323" w:type="dxa"/>
          </w:tcPr>
          <w:p w14:paraId="69C1F7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课程列表数据缓存5分钟，5分钟内重复访问直接使用缓存</w:t>
            </w:r>
          </w:p>
        </w:tc>
      </w:tr>
    </w:tbl>
    <w:p w14:paraId="2F03CD95"/>
    <w:p w14:paraId="7878C0D4">
      <w:pPr>
        <w:pStyle w:val="6"/>
      </w:pPr>
      <w:r>
        <w:rPr>
          <w:rFonts w:ascii="黑体" w:hAnsi="黑体" w:eastAsia="黑体"/>
          <w:sz w:val="24"/>
        </w:rPr>
        <w:t>3.2.2 课程搜索</w:t>
      </w:r>
    </w:p>
    <w:p w14:paraId="27647D54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40AE71A3">
      <w:pPr>
        <w:ind w:firstLine="420"/>
      </w:pPr>
      <w:r>
        <w:rPr>
          <w:rFonts w:ascii="宋体" w:hAnsi="宋体" w:eastAsia="宋体"/>
          <w:sz w:val="22"/>
        </w:rPr>
        <w:t>提供课程搜索功能，用户输入关键词后可快速定位目标课程。</w:t>
      </w:r>
    </w:p>
    <w:p w14:paraId="44EE9CEE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B9E4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241836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42CC52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3AC28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360A8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搜索范围</w:t>
            </w:r>
          </w:p>
        </w:tc>
        <w:tc>
          <w:tcPr>
            <w:tcW w:w="4323" w:type="dxa"/>
          </w:tcPr>
          <w:p w14:paraId="389DC9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课程名称、课程代码、教师姓名</w:t>
            </w:r>
          </w:p>
        </w:tc>
      </w:tr>
      <w:tr w14:paraId="702ED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622203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触发条件</w:t>
            </w:r>
          </w:p>
        </w:tc>
        <w:tc>
          <w:tcPr>
            <w:tcW w:w="4323" w:type="dxa"/>
          </w:tcPr>
          <w:p w14:paraId="17B4FD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输入≥2个字符时触发搜索</w:t>
            </w:r>
          </w:p>
        </w:tc>
      </w:tr>
      <w:tr w14:paraId="7BD81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053CF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匹配方式</w:t>
            </w:r>
          </w:p>
        </w:tc>
        <w:tc>
          <w:tcPr>
            <w:tcW w:w="4323" w:type="dxa"/>
          </w:tcPr>
          <w:p w14:paraId="6D2A66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模糊匹配，搜索结果按相关度排序</w:t>
            </w:r>
          </w:p>
        </w:tc>
      </w:tr>
      <w:tr w14:paraId="7144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2B859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关键词高亮</w:t>
            </w:r>
          </w:p>
        </w:tc>
        <w:tc>
          <w:tcPr>
            <w:tcW w:w="4323" w:type="dxa"/>
          </w:tcPr>
          <w:p w14:paraId="3F850A2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搜索结果中匹配的关键词高亮显示</w:t>
            </w:r>
          </w:p>
        </w:tc>
      </w:tr>
      <w:tr w14:paraId="302D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EC300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无结果处理</w:t>
            </w:r>
          </w:p>
        </w:tc>
        <w:tc>
          <w:tcPr>
            <w:tcW w:w="4323" w:type="dxa"/>
          </w:tcPr>
          <w:p w14:paraId="220300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搜索无结果时显示"未找到相关课程"的友好提示</w:t>
            </w:r>
          </w:p>
        </w:tc>
      </w:tr>
      <w:tr w14:paraId="64776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B1FDB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搜索历史</w:t>
            </w:r>
          </w:p>
        </w:tc>
        <w:tc>
          <w:tcPr>
            <w:tcW w:w="4323" w:type="dxa"/>
          </w:tcPr>
          <w:p w14:paraId="5AC436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记录用户最近10条搜索关键词</w:t>
            </w:r>
          </w:p>
        </w:tc>
      </w:tr>
    </w:tbl>
    <w:p w14:paraId="65C2B5A9"/>
    <w:p w14:paraId="081CB581">
      <w:pPr>
        <w:pStyle w:val="6"/>
      </w:pPr>
      <w:r>
        <w:rPr>
          <w:rFonts w:ascii="黑体" w:hAnsi="黑体" w:eastAsia="黑体"/>
          <w:sz w:val="24"/>
        </w:rPr>
        <w:t>3.2.3 课程详情</w:t>
      </w:r>
    </w:p>
    <w:p w14:paraId="34CE0EFC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7EFDD23C">
      <w:pPr>
        <w:ind w:firstLine="420"/>
      </w:pPr>
      <w:r>
        <w:rPr>
          <w:rFonts w:ascii="宋体" w:hAnsi="宋体" w:eastAsia="宋体"/>
          <w:sz w:val="22"/>
        </w:rPr>
        <w:t>展示课程的完整信息，帮助学生全面评估课程。详情页包含基本信息和扩展信息两大区域。</w:t>
      </w:r>
    </w:p>
    <w:p w14:paraId="5BE1E37B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1071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40CF00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235629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394DF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4D303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基本信息</w:t>
            </w:r>
          </w:p>
        </w:tc>
        <w:tc>
          <w:tcPr>
            <w:tcW w:w="4323" w:type="dxa"/>
          </w:tcPr>
          <w:p w14:paraId="2FAB254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课程名称、课程代码、学分、课程类型（必修/选修）、授课教师、上课时间、上课地点、选课人数</w:t>
            </w:r>
          </w:p>
        </w:tc>
      </w:tr>
      <w:tr w14:paraId="006D4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B5B86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课程大纲</w:t>
            </w:r>
          </w:p>
        </w:tc>
        <w:tc>
          <w:tcPr>
            <w:tcW w:w="4323" w:type="dxa"/>
          </w:tcPr>
          <w:p w14:paraId="53AB89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以富文本格式展示课程大纲内容，支持标题、列表、表格等排版</w:t>
            </w:r>
          </w:p>
        </w:tc>
      </w:tr>
      <w:tr w14:paraId="0E960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84B81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课程封面</w:t>
            </w:r>
          </w:p>
        </w:tc>
        <w:tc>
          <w:tcPr>
            <w:tcW w:w="4323" w:type="dxa"/>
          </w:tcPr>
          <w:p w14:paraId="3C8877F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展示课程封面图（宽高比16:9）</w:t>
            </w:r>
          </w:p>
        </w:tc>
      </w:tr>
      <w:tr w14:paraId="3ED4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525A2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平均评分</w:t>
            </w:r>
          </w:p>
        </w:tc>
        <w:tc>
          <w:tcPr>
            <w:tcW w:w="4323" w:type="dxa"/>
          </w:tcPr>
          <w:p w14:paraId="33FF6A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展示1-5分的平均评分，精确到小数点后1位</w:t>
            </w:r>
          </w:p>
        </w:tc>
      </w:tr>
      <w:tr w14:paraId="2C357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7F747E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评价数量</w:t>
            </w:r>
          </w:p>
        </w:tc>
        <w:tc>
          <w:tcPr>
            <w:tcW w:w="4323" w:type="dxa"/>
          </w:tcPr>
          <w:p w14:paraId="3C8B899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显示评价总人数</w:t>
            </w:r>
          </w:p>
        </w:tc>
      </w:tr>
    </w:tbl>
    <w:p w14:paraId="072127B3"/>
    <w:p w14:paraId="589F86C9">
      <w:pPr>
        <w:pStyle w:val="6"/>
      </w:pPr>
      <w:r>
        <w:rPr>
          <w:rFonts w:ascii="黑体" w:hAnsi="黑体" w:eastAsia="黑体"/>
          <w:sz w:val="24"/>
        </w:rPr>
        <w:t>3.2.4 课程评价</w:t>
      </w:r>
    </w:p>
    <w:p w14:paraId="25B995B0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416FEA9D">
      <w:pPr>
        <w:ind w:firstLine="420"/>
      </w:pPr>
      <w:r>
        <w:rPr>
          <w:rFonts w:ascii="宋体" w:hAnsi="宋体" w:eastAsia="宋体"/>
          <w:sz w:val="22"/>
        </w:rPr>
        <w:t>学生用户可查看其他同学对课程的评分和评价内容，也可提交自己的评价。评价系统为学生选课提供参考依据。</w:t>
      </w:r>
    </w:p>
    <w:p w14:paraId="17605ADF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14BC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5BED15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0CA23D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8754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649A9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评分方式</w:t>
            </w:r>
          </w:p>
        </w:tc>
        <w:tc>
          <w:tcPr>
            <w:tcW w:w="4323" w:type="dxa"/>
          </w:tcPr>
          <w:p w14:paraId="2DC5DD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1-5星评分，点击星星选择评分</w:t>
            </w:r>
          </w:p>
        </w:tc>
      </w:tr>
      <w:tr w14:paraId="01D7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3B467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评价内容</w:t>
            </w:r>
          </w:p>
        </w:tc>
        <w:tc>
          <w:tcPr>
            <w:tcW w:w="4323" w:type="dxa"/>
          </w:tcPr>
          <w:p w14:paraId="13EABE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文字评价，至少20个字符方可提交</w:t>
            </w:r>
          </w:p>
        </w:tc>
      </w:tr>
      <w:tr w14:paraId="094BD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59EFC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匿名显示</w:t>
            </w:r>
          </w:p>
        </w:tc>
        <w:tc>
          <w:tcPr>
            <w:tcW w:w="4323" w:type="dxa"/>
          </w:tcPr>
          <w:p w14:paraId="5FCCF0E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评价者昵称匿名显示（格式：姓氏 + "**"，如"张**"）</w:t>
            </w:r>
          </w:p>
        </w:tc>
      </w:tr>
      <w:tr w14:paraId="65114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EBA05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排序规则</w:t>
            </w:r>
          </w:p>
        </w:tc>
        <w:tc>
          <w:tcPr>
            <w:tcW w:w="4323" w:type="dxa"/>
          </w:tcPr>
          <w:p w14:paraId="01FACF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评价列表按发布时间倒序排列</w:t>
            </w:r>
          </w:p>
        </w:tc>
      </w:tr>
      <w:tr w14:paraId="25D8D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40970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分页</w:t>
            </w:r>
          </w:p>
        </w:tc>
        <w:tc>
          <w:tcPr>
            <w:tcW w:w="4323" w:type="dxa"/>
          </w:tcPr>
          <w:p w14:paraId="621CFA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每页展示15条评价</w:t>
            </w:r>
          </w:p>
        </w:tc>
      </w:tr>
      <w:tr w14:paraId="4064F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872550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评价次数</w:t>
            </w:r>
          </w:p>
        </w:tc>
        <w:tc>
          <w:tcPr>
            <w:tcW w:w="4323" w:type="dxa"/>
          </w:tcPr>
          <w:p w14:paraId="5E28A4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每个用户对同一课程仅允许评价一次</w:t>
            </w:r>
          </w:p>
        </w:tc>
      </w:tr>
      <w:tr w14:paraId="360E6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C75CE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积分奖励</w:t>
            </w:r>
          </w:p>
        </w:tc>
        <w:tc>
          <w:tcPr>
            <w:tcW w:w="4323" w:type="dxa"/>
          </w:tcPr>
          <w:p w14:paraId="7C3385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有效评价（≥20字）提交后获得+3积分，每日上限5次</w:t>
            </w:r>
          </w:p>
        </w:tc>
      </w:tr>
      <w:tr w14:paraId="23BC2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7A2DCA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违规处理</w:t>
            </w:r>
          </w:p>
        </w:tc>
        <w:tc>
          <w:tcPr>
            <w:tcW w:w="4323" w:type="dxa"/>
          </w:tcPr>
          <w:p w14:paraId="68C8A8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管理员可隐藏违规评价</w:t>
            </w:r>
          </w:p>
        </w:tc>
      </w:tr>
    </w:tbl>
    <w:p w14:paraId="20FF7426"/>
    <w:p w14:paraId="10A9F1AB">
      <w:pPr>
        <w:pStyle w:val="6"/>
      </w:pPr>
      <w:r>
        <w:rPr>
          <w:rFonts w:ascii="黑体" w:hAnsi="黑体" w:eastAsia="黑体"/>
          <w:sz w:val="24"/>
        </w:rPr>
        <w:t>3.2.5 课程推荐</w:t>
      </w:r>
    </w:p>
    <w:p w14:paraId="593E90C4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2801A9B7">
      <w:pPr>
        <w:ind w:firstLine="420"/>
      </w:pPr>
      <w:r>
        <w:rPr>
          <w:rFonts w:ascii="宋体" w:hAnsi="宋体" w:eastAsia="宋体"/>
          <w:sz w:val="22"/>
        </w:rPr>
        <w:t>在课程详情页底部展示相关推荐课程，帮助学生发现更多适合自己的课程。</w:t>
      </w:r>
    </w:p>
    <w:p w14:paraId="32695B18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D07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7ECBD8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52EB04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3C7B6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C8681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推荐逻辑</w:t>
            </w:r>
          </w:p>
        </w:tc>
        <w:tc>
          <w:tcPr>
            <w:tcW w:w="4323" w:type="dxa"/>
          </w:tcPr>
          <w:p w14:paraId="1DC4D8C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推荐同类型（必修/选修）或同授课教师的课程</w:t>
            </w:r>
          </w:p>
        </w:tc>
      </w:tr>
      <w:tr w14:paraId="72EA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FC986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推荐数量</w:t>
            </w:r>
          </w:p>
        </w:tc>
        <w:tc>
          <w:tcPr>
            <w:tcW w:w="4323" w:type="dxa"/>
          </w:tcPr>
          <w:p w14:paraId="58D52F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最多展示6门推荐课程</w:t>
            </w:r>
          </w:p>
        </w:tc>
      </w:tr>
      <w:tr w14:paraId="30CA8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69BCC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排除规则</w:t>
            </w:r>
          </w:p>
        </w:tc>
        <w:tc>
          <w:tcPr>
            <w:tcW w:w="4323" w:type="dxa"/>
          </w:tcPr>
          <w:p w14:paraId="1DC38E7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不推荐当前正在查看的课程本身</w:t>
            </w:r>
          </w:p>
        </w:tc>
      </w:tr>
      <w:tr w14:paraId="6690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279FE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点击行为</w:t>
            </w:r>
          </w:p>
        </w:tc>
        <w:tc>
          <w:tcPr>
            <w:tcW w:w="4323" w:type="dxa"/>
          </w:tcPr>
          <w:p w14:paraId="6FB4A9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点击推荐课程卡片跳转至对应课程详情页</w:t>
            </w:r>
          </w:p>
        </w:tc>
      </w:tr>
    </w:tbl>
    <w:p w14:paraId="15236630"/>
    <w:p w14:paraId="64B54EF3">
      <w:pPr>
        <w:pStyle w:val="6"/>
      </w:pPr>
      <w:r>
        <w:rPr>
          <w:rFonts w:ascii="黑体" w:hAnsi="黑体" w:eastAsia="黑体"/>
          <w:sz w:val="24"/>
        </w:rPr>
        <w:t>3.2.6 收藏与分享</w:t>
      </w:r>
    </w:p>
    <w:p w14:paraId="0D7CDD2D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138C691E">
      <w:pPr>
        <w:ind w:firstLine="420"/>
      </w:pPr>
      <w:r>
        <w:rPr>
          <w:rFonts w:ascii="宋体" w:hAnsi="宋体" w:eastAsia="宋体"/>
          <w:sz w:val="22"/>
        </w:rPr>
        <w:t>支持学生收藏感兴趣的课程，以及将课程信息分享给同学。</w:t>
      </w:r>
    </w:p>
    <w:p w14:paraId="2F5F7AB3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A9D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4CD3CE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63765A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49247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95C6C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收藏操作</w:t>
            </w:r>
          </w:p>
        </w:tc>
        <w:tc>
          <w:tcPr>
            <w:tcW w:w="4323" w:type="dxa"/>
          </w:tcPr>
          <w:p w14:paraId="7DCAD0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课程详情页点击收藏按钮，状态即时同步更新</w:t>
            </w:r>
          </w:p>
        </w:tc>
      </w:tr>
      <w:tr w14:paraId="34D0A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8A9D82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收藏记录</w:t>
            </w:r>
          </w:p>
        </w:tc>
        <w:tc>
          <w:tcPr>
            <w:tcW w:w="4323" w:type="dxa"/>
          </w:tcPr>
          <w:p w14:paraId="7B4913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收藏的课程在"我的收藏"中集中查看，按收藏时间倒序排列</w:t>
            </w:r>
          </w:p>
        </w:tc>
      </w:tr>
      <w:tr w14:paraId="1B368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EDAA9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取消收藏</w:t>
            </w:r>
          </w:p>
        </w:tc>
        <w:tc>
          <w:tcPr>
            <w:tcW w:w="4323" w:type="dxa"/>
          </w:tcPr>
          <w:p w14:paraId="38D57F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支持在课程详情页或收藏列表页取消收藏</w:t>
            </w:r>
          </w:p>
        </w:tc>
      </w:tr>
      <w:tr w14:paraId="692B3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8F4AA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分享方式</w:t>
            </w:r>
          </w:p>
        </w:tc>
        <w:tc>
          <w:tcPr>
            <w:tcW w:w="4323" w:type="dxa"/>
          </w:tcPr>
          <w:p w14:paraId="3DD989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点击分享按钮生成课程分享链接，支持复制链接分享</w:t>
            </w:r>
          </w:p>
        </w:tc>
      </w:tr>
    </w:tbl>
    <w:p w14:paraId="4D7EA214"/>
    <w:p w14:paraId="04A753B9">
      <w:pPr>
        <w:pStyle w:val="5"/>
      </w:pPr>
      <w:r>
        <w:rPr>
          <w:rFonts w:ascii="黑体" w:hAnsi="黑体" w:eastAsia="黑体"/>
          <w:sz w:val="26"/>
        </w:rPr>
        <w:t>3.3 资料模块</w:t>
      </w:r>
    </w:p>
    <w:p w14:paraId="41BFC58D">
      <w:pPr>
        <w:ind w:firstLine="420"/>
      </w:pPr>
      <w:r>
        <w:rPr>
          <w:rFonts w:ascii="宋体" w:hAnsi="宋体" w:eastAsia="宋体"/>
          <w:sz w:val="22"/>
        </w:rPr>
        <w:t>资料模块提供学习资料的浏览、预览、下载和管理功能，资料与课程关联，支持按课程分类查看。</w:t>
      </w:r>
    </w:p>
    <w:p w14:paraId="0213D0BE">
      <w:pPr>
        <w:pStyle w:val="6"/>
      </w:pPr>
      <w:r>
        <w:rPr>
          <w:rFonts w:ascii="黑体" w:hAnsi="黑体" w:eastAsia="黑体"/>
          <w:sz w:val="24"/>
        </w:rPr>
        <w:t>3.3.1 资料列表</w:t>
      </w:r>
    </w:p>
    <w:p w14:paraId="60424F6F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1DE4FD34">
      <w:pPr>
        <w:ind w:firstLine="420"/>
      </w:pPr>
      <w:r>
        <w:rPr>
          <w:rFonts w:ascii="宋体" w:hAnsi="宋体" w:eastAsia="宋体"/>
          <w:sz w:val="22"/>
        </w:rPr>
        <w:t>展示系统中所有学习资料，支持按分类浏览、搜索和多维度排序。资料卡片展示关键信息供用户快速判断。</w:t>
      </w:r>
    </w:p>
    <w:p w14:paraId="14D11A76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344D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0FEDE9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1DAB0D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4CC0B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78027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分类方式</w:t>
            </w:r>
          </w:p>
        </w:tc>
        <w:tc>
          <w:tcPr>
            <w:tcW w:w="4323" w:type="dxa"/>
          </w:tcPr>
          <w:p w14:paraId="226857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按课程分类筛选、按资料类型筛选（PDF / Word / Excel / PPT / 图片 / 压缩包）</w:t>
            </w:r>
          </w:p>
        </w:tc>
      </w:tr>
      <w:tr w14:paraId="2BCF8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996B0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排序方式</w:t>
            </w:r>
          </w:p>
        </w:tc>
        <w:tc>
          <w:tcPr>
            <w:tcW w:w="4323" w:type="dxa"/>
          </w:tcPr>
          <w:p w14:paraId="6915480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最新上传、最热（按下载量）、按上传时间范围（7天内 / 30天内 / 全部）</w:t>
            </w:r>
          </w:p>
        </w:tc>
      </w:tr>
      <w:tr w14:paraId="0CC2C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5F023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资料卡片</w:t>
            </w:r>
          </w:p>
        </w:tc>
        <w:tc>
          <w:tcPr>
            <w:tcW w:w="4323" w:type="dxa"/>
          </w:tcPr>
          <w:p w14:paraId="4CC126D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展示内容：文件类型图标、资料名称（超过25字截断加省略号）、上传者昵称、上传时间、下载量</w:t>
            </w:r>
          </w:p>
        </w:tc>
      </w:tr>
      <w:tr w14:paraId="03E4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1170B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搜索功能</w:t>
            </w:r>
          </w:p>
        </w:tc>
        <w:tc>
          <w:tcPr>
            <w:tcW w:w="4323" w:type="dxa"/>
          </w:tcPr>
          <w:p w14:paraId="4D39022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按文件名、上传者、关键词搜索，输入≥2字符触发模糊匹配</w:t>
            </w:r>
          </w:p>
        </w:tc>
      </w:tr>
      <w:tr w14:paraId="69F11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85430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结果排序</w:t>
            </w:r>
          </w:p>
        </w:tc>
        <w:tc>
          <w:tcPr>
            <w:tcW w:w="4323" w:type="dxa"/>
          </w:tcPr>
          <w:p w14:paraId="274AD7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搜索结果可按上传时间或下载量排序</w:t>
            </w:r>
          </w:p>
        </w:tc>
      </w:tr>
    </w:tbl>
    <w:p w14:paraId="6516478F"/>
    <w:p w14:paraId="0D68CE27">
      <w:pPr>
        <w:pStyle w:val="6"/>
      </w:pPr>
      <w:r>
        <w:rPr>
          <w:rFonts w:ascii="黑体" w:hAnsi="黑体" w:eastAsia="黑体"/>
          <w:sz w:val="24"/>
        </w:rPr>
        <w:t>3.3.2 资料详情与预览</w:t>
      </w:r>
    </w:p>
    <w:p w14:paraId="442A7D1C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348330FC">
      <w:pPr>
        <w:ind w:firstLine="420"/>
      </w:pPr>
      <w:r>
        <w:rPr>
          <w:rFonts w:ascii="宋体" w:hAnsi="宋体" w:eastAsia="宋体"/>
          <w:sz w:val="22"/>
        </w:rPr>
        <w:t>资料详情页展示资料的完整信息，并提供在线预览功能，帮助用户在不下载的情况下判断资料是否有用。</w:t>
      </w:r>
    </w:p>
    <w:p w14:paraId="1F35A726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E5A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584F3F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339F72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53DA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48B3C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详情展示</w:t>
            </w:r>
          </w:p>
        </w:tc>
        <w:tc>
          <w:tcPr>
            <w:tcW w:w="4323" w:type="dxa"/>
          </w:tcPr>
          <w:p w14:paraId="7BDEE2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资料名称、文件类型、文件大小、上传者、上传时间、下载量、关联课程</w:t>
            </w:r>
          </w:p>
        </w:tc>
      </w:tr>
      <w:tr w14:paraId="11192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D7B54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预览支持</w:t>
            </w:r>
          </w:p>
        </w:tc>
        <w:tc>
          <w:tcPr>
            <w:tcW w:w="4323" w:type="dxa"/>
          </w:tcPr>
          <w:p w14:paraId="5FEE28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PDF文件支持在线翻页预览；图片文件支持放大、缩小、拖动查看</w:t>
            </w:r>
          </w:p>
        </w:tc>
      </w:tr>
      <w:tr w14:paraId="79B9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64DAC2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不支持预览</w:t>
            </w:r>
          </w:p>
        </w:tc>
        <w:tc>
          <w:tcPr>
            <w:tcW w:w="4323" w:type="dxa"/>
          </w:tcPr>
          <w:p w14:paraId="4196B2E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Word / Excel / PPT文件显示"该格式不支持在线预览，请下载后打开"</w:t>
            </w:r>
          </w:p>
        </w:tc>
      </w:tr>
      <w:tr w14:paraId="2FADB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A31AA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预览限制</w:t>
            </w:r>
          </w:p>
        </w:tc>
        <w:tc>
          <w:tcPr>
            <w:tcW w:w="4323" w:type="dxa"/>
          </w:tcPr>
          <w:p w14:paraId="78D400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可预览文件大小上限为20MB，超过则提示下载</w:t>
            </w:r>
          </w:p>
        </w:tc>
      </w:tr>
      <w:tr w14:paraId="7426A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57196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加载要求</w:t>
            </w:r>
          </w:p>
        </w:tc>
        <w:tc>
          <w:tcPr>
            <w:tcW w:w="4323" w:type="dxa"/>
          </w:tcPr>
          <w:p w14:paraId="1D83D0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预览加载时间不超过3秒</w:t>
            </w:r>
          </w:p>
        </w:tc>
      </w:tr>
      <w:tr w14:paraId="77B28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DC440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压缩包</w:t>
            </w:r>
          </w:p>
        </w:tc>
        <w:tc>
          <w:tcPr>
            <w:tcW w:w="4323" w:type="dxa"/>
          </w:tcPr>
          <w:p w14:paraId="739E7F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压缩包展示内部文件列表，不支持预览压缩包内文件</w:t>
            </w:r>
          </w:p>
        </w:tc>
      </w:tr>
    </w:tbl>
    <w:p w14:paraId="07EF1DC7"/>
    <w:p w14:paraId="364004CA">
      <w:pPr>
        <w:pStyle w:val="6"/>
      </w:pPr>
      <w:r>
        <w:rPr>
          <w:rFonts w:ascii="黑体" w:hAnsi="黑体" w:eastAsia="黑体"/>
          <w:sz w:val="24"/>
        </w:rPr>
        <w:t>3.3.3 资料下载</w:t>
      </w:r>
    </w:p>
    <w:p w14:paraId="00D841A0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30D6C2BF">
      <w:pPr>
        <w:ind w:firstLine="420"/>
      </w:pPr>
      <w:r>
        <w:rPr>
          <w:rFonts w:ascii="宋体" w:hAnsi="宋体" w:eastAsia="宋体"/>
          <w:sz w:val="22"/>
        </w:rPr>
        <w:t>学生可下载学习资料到本地离线学习。下载前系统进行积分校验，确保用户有足够积分。</w:t>
      </w:r>
    </w:p>
    <w:p w14:paraId="0A6B4473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2279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63BB7E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1BA1AD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3CD7D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8EEE8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积分校验</w:t>
            </w:r>
          </w:p>
        </w:tc>
        <w:tc>
          <w:tcPr>
            <w:tcW w:w="4323" w:type="dxa"/>
          </w:tcPr>
          <w:p w14:paraId="061BB4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下载前检测用户积分余额是否≥资料所需积分</w:t>
            </w:r>
          </w:p>
        </w:tc>
      </w:tr>
      <w:tr w14:paraId="7AADF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2DA2B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积分扣除</w:t>
            </w:r>
          </w:p>
        </w:tc>
        <w:tc>
          <w:tcPr>
            <w:tcW w:w="4323" w:type="dxa"/>
          </w:tcPr>
          <w:p w14:paraId="7B0202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根据资料定价扣除5-50积分（免费资料扣除0分）</w:t>
            </w:r>
          </w:p>
        </w:tc>
      </w:tr>
      <w:tr w14:paraId="6DBE9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F240B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积分不足</w:t>
            </w:r>
          </w:p>
        </w:tc>
        <w:tc>
          <w:tcPr>
            <w:tcW w:w="4323" w:type="dxa"/>
          </w:tcPr>
          <w:p w14:paraId="130C12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积分不足时弹窗提示"积分不足"，并展示获取积分的途径</w:t>
            </w:r>
          </w:p>
        </w:tc>
      </w:tr>
      <w:tr w14:paraId="35AB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29F21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下载链接</w:t>
            </w:r>
          </w:p>
        </w:tc>
        <w:tc>
          <w:tcPr>
            <w:tcW w:w="4323" w:type="dxa"/>
          </w:tcPr>
          <w:p w14:paraId="118DB1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扣除积分后生成有效期为15分钟的下载链接</w:t>
            </w:r>
          </w:p>
        </w:tc>
      </w:tr>
      <w:tr w14:paraId="0121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6D21C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下载记录</w:t>
            </w:r>
          </w:p>
        </w:tc>
        <w:tc>
          <w:tcPr>
            <w:tcW w:w="4323" w:type="dxa"/>
          </w:tcPr>
          <w:p w14:paraId="5E2C5AC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记录下载用户、资料名称、消耗积分、下载时间</w:t>
            </w:r>
          </w:p>
        </w:tc>
      </w:tr>
      <w:tr w14:paraId="6D0AB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0DA8A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进度提示</w:t>
            </w:r>
          </w:p>
        </w:tc>
        <w:tc>
          <w:tcPr>
            <w:tcW w:w="4323" w:type="dxa"/>
          </w:tcPr>
          <w:p w14:paraId="60222F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文件大于20MB时显示下载进度</w:t>
            </w:r>
          </w:p>
        </w:tc>
      </w:tr>
      <w:tr w14:paraId="0FF92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9D1F7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重复下载</w:t>
            </w:r>
          </w:p>
        </w:tc>
        <w:tc>
          <w:tcPr>
            <w:tcW w:w="4323" w:type="dxa"/>
          </w:tcPr>
          <w:p w14:paraId="50E2B4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同一用户重复下载同一资料不重复扣积分</w:t>
            </w:r>
          </w:p>
        </w:tc>
      </w:tr>
    </w:tbl>
    <w:p w14:paraId="5669EBDF"/>
    <w:p w14:paraId="48DCDDD6">
      <w:pPr>
        <w:pStyle w:val="6"/>
      </w:pPr>
      <w:r>
        <w:rPr>
          <w:rFonts w:ascii="黑体" w:hAnsi="黑体" w:eastAsia="黑体"/>
          <w:sz w:val="24"/>
        </w:rPr>
        <w:t>3.3.4 资料上传</w:t>
      </w:r>
    </w:p>
    <w:p w14:paraId="5DF05711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78B880FD">
      <w:pPr>
        <w:ind w:firstLine="420"/>
      </w:pPr>
      <w:r>
        <w:rPr>
          <w:rFonts w:ascii="宋体" w:hAnsi="宋体" w:eastAsia="宋体"/>
          <w:sz w:val="22"/>
        </w:rPr>
        <w:t>教师用户可上传课程相关学习资料，学生用户也可上传资料（需审核）。</w:t>
      </w:r>
    </w:p>
    <w:p w14:paraId="0F19ADA8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8D44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431222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2E6480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4D17C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68898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上传权限</w:t>
            </w:r>
          </w:p>
        </w:tc>
        <w:tc>
          <w:tcPr>
            <w:tcW w:w="4323" w:type="dxa"/>
          </w:tcPr>
          <w:p w14:paraId="3A52F2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学生和教师均可上传，教师上传的资料直接发布，学生上传的资料需经管理员审核</w:t>
            </w:r>
          </w:p>
        </w:tc>
      </w:tr>
      <w:tr w14:paraId="0475D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3B949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文件限制</w:t>
            </w:r>
          </w:p>
        </w:tc>
        <w:tc>
          <w:tcPr>
            <w:tcW w:w="4323" w:type="dxa"/>
          </w:tcPr>
          <w:p w14:paraId="3EC005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单个文件大小不超过50MB</w:t>
            </w:r>
          </w:p>
        </w:tc>
      </w:tr>
      <w:tr w14:paraId="56B04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B7BDC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数量限制</w:t>
            </w:r>
          </w:p>
        </w:tc>
        <w:tc>
          <w:tcPr>
            <w:tcW w:w="4323" w:type="dxa"/>
          </w:tcPr>
          <w:p w14:paraId="0E157D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教师每日上传上限50个，学生每日上传上限10个</w:t>
            </w:r>
          </w:p>
        </w:tc>
      </w:tr>
      <w:tr w14:paraId="1634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52EDB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必填信息</w:t>
            </w:r>
          </w:p>
        </w:tc>
        <w:tc>
          <w:tcPr>
            <w:tcW w:w="4323" w:type="dxa"/>
          </w:tcPr>
          <w:p w14:paraId="14CC54F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资料名称（必填）、关联课程（必选）、资料描述（选填）</w:t>
            </w:r>
          </w:p>
        </w:tc>
      </w:tr>
      <w:tr w14:paraId="1124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3E53E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上传流程</w:t>
            </w:r>
          </w:p>
        </w:tc>
        <w:tc>
          <w:tcPr>
            <w:tcW w:w="4323" w:type="dxa"/>
          </w:tcPr>
          <w:p w14:paraId="290536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选择文件 → 填写信息 → 提交上传 → 教师直接发布 / 学生进入待审核</w:t>
            </w:r>
          </w:p>
        </w:tc>
      </w:tr>
      <w:tr w14:paraId="40D82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BE763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违规处理</w:t>
            </w:r>
          </w:p>
        </w:tc>
        <w:tc>
          <w:tcPr>
            <w:tcW w:w="4323" w:type="dxa"/>
          </w:tcPr>
          <w:p w14:paraId="02A0D3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管理员可下架违规资料，上传者根据情况扣10-100积分</w:t>
            </w:r>
          </w:p>
        </w:tc>
      </w:tr>
    </w:tbl>
    <w:p w14:paraId="62F58DC0"/>
    <w:p w14:paraId="7CD68ADF">
      <w:pPr>
        <w:pStyle w:val="6"/>
      </w:pPr>
      <w:r>
        <w:rPr>
          <w:rFonts w:ascii="黑体" w:hAnsi="黑体" w:eastAsia="黑体"/>
          <w:sz w:val="24"/>
        </w:rPr>
        <w:t>3.3.5 收藏与分享</w:t>
      </w:r>
    </w:p>
    <w:p w14:paraId="79F94296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0E7038F5">
      <w:pPr>
        <w:ind w:firstLine="420"/>
      </w:pPr>
      <w:r>
        <w:rPr>
          <w:rFonts w:ascii="宋体" w:hAnsi="宋体" w:eastAsia="宋体"/>
          <w:sz w:val="22"/>
        </w:rPr>
        <w:t>支持收藏和分享学习资料。</w:t>
      </w:r>
    </w:p>
    <w:p w14:paraId="45DBAD7C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99DF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2AD405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17AF5F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5E1E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D08F0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收藏操作</w:t>
            </w:r>
          </w:p>
        </w:tc>
        <w:tc>
          <w:tcPr>
            <w:tcW w:w="4323" w:type="dxa"/>
          </w:tcPr>
          <w:p w14:paraId="6137FFC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资料详情页点击收藏按钮，状态即时同步</w:t>
            </w:r>
          </w:p>
        </w:tc>
      </w:tr>
      <w:tr w14:paraId="3E0C3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80E3AE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取消收藏</w:t>
            </w:r>
          </w:p>
        </w:tc>
        <w:tc>
          <w:tcPr>
            <w:tcW w:w="4323" w:type="dxa"/>
          </w:tcPr>
          <w:p w14:paraId="11B45A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在资料详情页或"我的收藏"中可取消收藏</w:t>
            </w:r>
          </w:p>
        </w:tc>
      </w:tr>
      <w:tr w14:paraId="2A2A2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B616E1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分享方式</w:t>
            </w:r>
          </w:p>
        </w:tc>
        <w:tc>
          <w:tcPr>
            <w:tcW w:w="4323" w:type="dxa"/>
          </w:tcPr>
          <w:p w14:paraId="1229290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点击分享按钮生成分享卡片，支持复制链接</w:t>
            </w:r>
          </w:p>
        </w:tc>
      </w:tr>
      <w:tr w14:paraId="12444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91E23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积分奖励</w:t>
            </w:r>
          </w:p>
        </w:tc>
        <w:tc>
          <w:tcPr>
            <w:tcW w:w="4323" w:type="dxa"/>
          </w:tcPr>
          <w:p w14:paraId="6A7915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分享成功后分享者获得+2积分，每日上限10次</w:t>
            </w:r>
          </w:p>
        </w:tc>
      </w:tr>
      <w:tr w14:paraId="54AC0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35991C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举报功能</w:t>
            </w:r>
          </w:p>
        </w:tc>
        <w:tc>
          <w:tcPr>
            <w:tcW w:w="4323" w:type="dxa"/>
          </w:tcPr>
          <w:p w14:paraId="6CD4BB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用户可举报违规资料，选择举报原因（侵权/虚假/违规），管理员审核处理</w:t>
            </w:r>
          </w:p>
        </w:tc>
      </w:tr>
    </w:tbl>
    <w:p w14:paraId="71C48466">
      <w:pPr>
        <w:pStyle w:val="5"/>
      </w:pPr>
      <w:r>
        <w:rPr>
          <w:rFonts w:ascii="黑体" w:hAnsi="黑体" w:eastAsia="黑体"/>
          <w:sz w:val="26"/>
        </w:rPr>
        <w:t>3.4 通讯录模块</w:t>
      </w:r>
    </w:p>
    <w:p w14:paraId="2F21FDBC">
      <w:pPr>
        <w:ind w:firstLine="420"/>
      </w:pPr>
      <w:r>
        <w:rPr>
          <w:rFonts w:ascii="宋体" w:hAnsi="宋体" w:eastAsia="宋体"/>
          <w:sz w:val="22"/>
        </w:rPr>
        <w:t>通讯录模块提供师生通讯录查询功能，方便学生快速找到教师和同学的联系方式。</w:t>
      </w:r>
    </w:p>
    <w:p w14:paraId="5B6084B9">
      <w:pPr>
        <w:pStyle w:val="6"/>
      </w:pPr>
      <w:r>
        <w:rPr>
          <w:rFonts w:ascii="黑体" w:hAnsi="黑体" w:eastAsia="黑体"/>
          <w:sz w:val="24"/>
        </w:rPr>
        <w:t>3.4.1 教师通讯录</w:t>
      </w:r>
    </w:p>
    <w:p w14:paraId="167A4EE3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330B0D72">
      <w:pPr>
        <w:ind w:firstLine="420"/>
      </w:pPr>
      <w:r>
        <w:rPr>
          <w:rFonts w:ascii="宋体" w:hAnsi="宋体" w:eastAsia="宋体"/>
          <w:sz w:val="22"/>
        </w:rPr>
        <w:t>展示全校教师基本信息，按院系分组呈现，支持搜索查找。</w:t>
      </w:r>
    </w:p>
    <w:p w14:paraId="44C14C67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8086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7A7F01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7B1CFD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2771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2735C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展示方式</w:t>
            </w:r>
          </w:p>
        </w:tc>
        <w:tc>
          <w:tcPr>
            <w:tcW w:w="4323" w:type="dxa"/>
          </w:tcPr>
          <w:p w14:paraId="4AC635F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按院系分组展示，每组显示教师列表</w:t>
            </w:r>
          </w:p>
        </w:tc>
      </w:tr>
      <w:tr w14:paraId="6C017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B5839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列表内容</w:t>
            </w:r>
          </w:p>
        </w:tc>
        <w:tc>
          <w:tcPr>
            <w:tcW w:w="4323" w:type="dxa"/>
          </w:tcPr>
          <w:p w14:paraId="4058EE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教师姓名、职称、所属院系、办公电话</w:t>
            </w:r>
          </w:p>
        </w:tc>
      </w:tr>
      <w:tr w14:paraId="4C2C3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4BD17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搜索功能</w:t>
            </w:r>
          </w:p>
        </w:tc>
        <w:tc>
          <w:tcPr>
            <w:tcW w:w="4323" w:type="dxa"/>
          </w:tcPr>
          <w:p w14:paraId="2C06E3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支持按姓名或工号搜索，输入≥2字符触发模糊匹配，最多显示50条结果</w:t>
            </w:r>
          </w:p>
        </w:tc>
      </w:tr>
      <w:tr w14:paraId="11B5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2A39B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搜索结果</w:t>
            </w:r>
          </w:p>
        </w:tc>
        <w:tc>
          <w:tcPr>
            <w:tcW w:w="4323" w:type="dxa"/>
          </w:tcPr>
          <w:p w14:paraId="2293BF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匹配的关键词高亮显示</w:t>
            </w:r>
          </w:p>
        </w:tc>
      </w:tr>
      <w:tr w14:paraId="3006F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4FAA1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数据刷新</w:t>
            </w:r>
          </w:p>
        </w:tc>
        <w:tc>
          <w:tcPr>
            <w:tcW w:w="4323" w:type="dxa"/>
          </w:tcPr>
          <w:p w14:paraId="0C5181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通讯录数据每10分钟更新一次</w:t>
            </w:r>
          </w:p>
        </w:tc>
      </w:tr>
      <w:tr w14:paraId="7086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F6D55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权限</w:t>
            </w:r>
          </w:p>
        </w:tc>
        <w:tc>
          <w:tcPr>
            <w:tcW w:w="4323" w:type="dxa"/>
          </w:tcPr>
          <w:p w14:paraId="2901D2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教师信息对所有登录用户可见</w:t>
            </w:r>
          </w:p>
        </w:tc>
      </w:tr>
    </w:tbl>
    <w:p w14:paraId="24B6FC80"/>
    <w:p w14:paraId="5372A89A">
      <w:pPr>
        <w:pStyle w:val="6"/>
      </w:pPr>
      <w:r>
        <w:rPr>
          <w:rFonts w:ascii="黑体" w:hAnsi="黑体" w:eastAsia="黑体"/>
          <w:sz w:val="24"/>
        </w:rPr>
        <w:t>3.4.2 学生通讯录</w:t>
      </w:r>
    </w:p>
    <w:p w14:paraId="15A489CD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7CE95775">
      <w:pPr>
        <w:ind w:firstLine="420"/>
      </w:pPr>
      <w:r>
        <w:rPr>
          <w:rFonts w:ascii="宋体" w:hAnsi="宋体" w:eastAsia="宋体"/>
          <w:sz w:val="22"/>
        </w:rPr>
        <w:t>展示已授权公开联系信息的同学列表，未授权的学生信息不可见。</w:t>
      </w:r>
    </w:p>
    <w:p w14:paraId="76805F8E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CE98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184CD3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1963D2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16971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95358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展示条件</w:t>
            </w:r>
          </w:p>
        </w:tc>
        <w:tc>
          <w:tcPr>
            <w:tcW w:w="4323" w:type="dxa"/>
          </w:tcPr>
          <w:p w14:paraId="081751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仅展示已授权公开信息的同学</w:t>
            </w:r>
          </w:p>
        </w:tc>
      </w:tr>
      <w:tr w14:paraId="5D665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A60F3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列表内容</w:t>
            </w:r>
          </w:p>
        </w:tc>
        <w:tc>
          <w:tcPr>
            <w:tcW w:w="4323" w:type="dxa"/>
          </w:tcPr>
          <w:p w14:paraId="177B983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学生姓名、班级、学号</w:t>
            </w:r>
          </w:p>
        </w:tc>
      </w:tr>
      <w:tr w14:paraId="6CC82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272C9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筛选方式</w:t>
            </w:r>
          </w:p>
        </w:tc>
        <w:tc>
          <w:tcPr>
            <w:tcW w:w="4323" w:type="dxa"/>
          </w:tcPr>
          <w:p w14:paraId="3EF5D8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支持按班级筛选</w:t>
            </w:r>
          </w:p>
        </w:tc>
      </w:tr>
      <w:tr w14:paraId="67B49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8CE3C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未授权提示</w:t>
            </w:r>
          </w:p>
        </w:tc>
        <w:tc>
          <w:tcPr>
            <w:tcW w:w="4323" w:type="dxa"/>
          </w:tcPr>
          <w:p w14:paraId="056CA8E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未授权学生显示为"该同学暂未开放联系方式"</w:t>
            </w:r>
          </w:p>
        </w:tc>
      </w:tr>
      <w:tr w14:paraId="0865E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432CE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搜索功能</w:t>
            </w:r>
          </w:p>
        </w:tc>
        <w:tc>
          <w:tcPr>
            <w:tcW w:w="4323" w:type="dxa"/>
          </w:tcPr>
          <w:p w14:paraId="21ACB6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支持按姓名或学号搜索</w:t>
            </w:r>
          </w:p>
        </w:tc>
      </w:tr>
      <w:tr w14:paraId="11D91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531D9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权限控制</w:t>
            </w:r>
          </w:p>
        </w:tc>
        <w:tc>
          <w:tcPr>
            <w:tcW w:w="4323" w:type="dxa"/>
          </w:tcPr>
          <w:p w14:paraId="4E5C05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学生通讯录信息需本人授权后方可被其他用户查看</w:t>
            </w:r>
          </w:p>
        </w:tc>
      </w:tr>
    </w:tbl>
    <w:p w14:paraId="1C35EC9B"/>
    <w:p w14:paraId="4B096DAE">
      <w:pPr>
        <w:pStyle w:val="6"/>
      </w:pPr>
      <w:r>
        <w:rPr>
          <w:rFonts w:ascii="黑体" w:hAnsi="黑体" w:eastAsia="黑体"/>
          <w:sz w:val="24"/>
        </w:rPr>
        <w:t>3.4.3 联系人详情</w:t>
      </w:r>
    </w:p>
    <w:p w14:paraId="68C57989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0ACAE479">
      <w:pPr>
        <w:ind w:firstLine="420"/>
      </w:pPr>
      <w:r>
        <w:rPr>
          <w:rFonts w:ascii="宋体" w:hAnsi="宋体" w:eastAsia="宋体"/>
          <w:sz w:val="22"/>
        </w:rPr>
        <w:t>点击通讯录中的联系人进入详情页，查看完整信息并提供快捷联系功能。</w:t>
      </w:r>
    </w:p>
    <w:p w14:paraId="783F2910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577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32D57F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24EF9D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5FE22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CD5CF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详情展示</w:t>
            </w:r>
          </w:p>
        </w:tc>
        <w:tc>
          <w:tcPr>
            <w:tcW w:w="4323" w:type="dxa"/>
          </w:tcPr>
          <w:p w14:paraId="35A5FE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姓名、职称、所属院系、办公地点、办公电话、邮箱（授权可见）、个人简介</w:t>
            </w:r>
          </w:p>
        </w:tc>
      </w:tr>
      <w:tr w14:paraId="6B34E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97639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手机号显示</w:t>
            </w:r>
          </w:p>
        </w:tc>
        <w:tc>
          <w:tcPr>
            <w:tcW w:w="4323" w:type="dxa"/>
          </w:tcPr>
          <w:p w14:paraId="5109E7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手机号脱敏展示（格式：138\*\*\*\*5678），防止隐私泄露</w:t>
            </w:r>
          </w:p>
        </w:tc>
      </w:tr>
      <w:tr w14:paraId="2E95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DA5B5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快捷拨号</w:t>
            </w:r>
          </w:p>
        </w:tc>
        <w:tc>
          <w:tcPr>
            <w:tcW w:w="4323" w:type="dxa"/>
          </w:tcPr>
          <w:p w14:paraId="6DFCC3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点击电话号码触发系统拨号功能，拨号前弹出二次确认</w:t>
            </w:r>
          </w:p>
        </w:tc>
      </w:tr>
      <w:tr w14:paraId="7F9D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8D81A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邮件联系</w:t>
            </w:r>
          </w:p>
        </w:tc>
        <w:tc>
          <w:tcPr>
            <w:tcW w:w="4323" w:type="dxa"/>
          </w:tcPr>
          <w:p w14:paraId="3214F6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点击邮箱地址触发系统邮件功能</w:t>
            </w:r>
          </w:p>
        </w:tc>
      </w:tr>
      <w:tr w14:paraId="09EB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9C82E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微信联系</w:t>
            </w:r>
          </w:p>
        </w:tc>
        <w:tc>
          <w:tcPr>
            <w:tcW w:w="4323" w:type="dxa"/>
          </w:tcPr>
          <w:p w14:paraId="4C863E9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提供复制微信号功能</w:t>
            </w:r>
          </w:p>
        </w:tc>
      </w:tr>
    </w:tbl>
    <w:p w14:paraId="16F10C76"/>
    <w:p w14:paraId="49146D69">
      <w:pPr>
        <w:pStyle w:val="6"/>
      </w:pPr>
      <w:r>
        <w:rPr>
          <w:rFonts w:ascii="黑体" w:hAnsi="黑体" w:eastAsia="黑体"/>
          <w:sz w:val="24"/>
        </w:rPr>
        <w:t>3.4.4 隐私权限控制</w:t>
      </w:r>
    </w:p>
    <w:p w14:paraId="7DD748C3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023F17AE">
      <w:pPr>
        <w:ind w:firstLine="420"/>
      </w:pPr>
      <w:r>
        <w:rPr>
          <w:rFonts w:ascii="宋体" w:hAnsi="宋体" w:eastAsia="宋体"/>
          <w:sz w:val="22"/>
        </w:rPr>
        <w:t>学生用户可自主设置个人信息在通讯录中的可见范围。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F17B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10ED0E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可见范围</w:t>
            </w:r>
          </w:p>
        </w:tc>
        <w:tc>
          <w:tcPr>
            <w:tcW w:w="4323" w:type="dxa"/>
            <w:shd w:val="clear" w:color="auto" w:fill="D9E2F3"/>
          </w:tcPr>
          <w:p w14:paraId="02E34F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18AA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7E8F1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仅自己可见</w:t>
            </w:r>
          </w:p>
        </w:tc>
        <w:tc>
          <w:tcPr>
            <w:tcW w:w="4323" w:type="dxa"/>
          </w:tcPr>
          <w:p w14:paraId="0BF308D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不对任何其他用户显示该项信息</w:t>
            </w:r>
          </w:p>
        </w:tc>
      </w:tr>
      <w:tr w14:paraId="7218C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32774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授权可见</w:t>
            </w:r>
          </w:p>
        </w:tc>
        <w:tc>
          <w:tcPr>
            <w:tcW w:w="4323" w:type="dxa"/>
          </w:tcPr>
          <w:p w14:paraId="3E09E2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经本人授权后对特定用户可见</w:t>
            </w:r>
          </w:p>
        </w:tc>
      </w:tr>
      <w:tr w14:paraId="53D5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A4BDB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所有人可见</w:t>
            </w:r>
          </w:p>
        </w:tc>
        <w:tc>
          <w:tcPr>
            <w:tcW w:w="4323" w:type="dxa"/>
          </w:tcPr>
          <w:p w14:paraId="50FAED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对所有登录用户可见（仅适用于教师用户）</w:t>
            </w:r>
          </w:p>
        </w:tc>
      </w:tr>
    </w:tbl>
    <w:p w14:paraId="1860361A"/>
    <w:p w14:paraId="78119112">
      <w:pPr>
        <w:ind w:firstLine="420"/>
      </w:pPr>
      <w:r>
        <w:rPr>
          <w:rFonts w:ascii="宋体" w:hAnsi="宋体" w:eastAsia="宋体"/>
          <w:sz w:val="22"/>
        </w:rPr>
        <w:t>权限矩阵：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CF6E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085EFD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查看者角色</w:t>
            </w:r>
          </w:p>
        </w:tc>
        <w:tc>
          <w:tcPr>
            <w:tcW w:w="2161" w:type="dxa"/>
            <w:shd w:val="clear" w:color="auto" w:fill="D9E2F3"/>
          </w:tcPr>
          <w:p w14:paraId="0DAAC7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教师姓名/职称/院系</w:t>
            </w:r>
          </w:p>
        </w:tc>
        <w:tc>
          <w:tcPr>
            <w:tcW w:w="2161" w:type="dxa"/>
            <w:shd w:val="clear" w:color="auto" w:fill="D9E2F3"/>
          </w:tcPr>
          <w:p w14:paraId="74D554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教师电话/邮箱</w:t>
            </w:r>
          </w:p>
        </w:tc>
        <w:tc>
          <w:tcPr>
            <w:tcW w:w="2161" w:type="dxa"/>
            <w:shd w:val="clear" w:color="auto" w:fill="D9E2F3"/>
          </w:tcPr>
          <w:p w14:paraId="19BCCB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学生信息</w:t>
            </w:r>
          </w:p>
        </w:tc>
      </w:tr>
      <w:tr w14:paraId="49D2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7C336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未登录用户</w:t>
            </w:r>
          </w:p>
        </w:tc>
        <w:tc>
          <w:tcPr>
            <w:tcW w:w="2161" w:type="dxa"/>
          </w:tcPr>
          <w:p w14:paraId="548950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可见</w:t>
            </w:r>
          </w:p>
        </w:tc>
        <w:tc>
          <w:tcPr>
            <w:tcW w:w="2161" w:type="dxa"/>
          </w:tcPr>
          <w:p w14:paraId="45DBA4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不可见</w:t>
            </w:r>
          </w:p>
        </w:tc>
        <w:tc>
          <w:tcPr>
            <w:tcW w:w="2161" w:type="dxa"/>
          </w:tcPr>
          <w:p w14:paraId="5403A4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不可见</w:t>
            </w:r>
          </w:p>
        </w:tc>
      </w:tr>
      <w:tr w14:paraId="0A51C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E1BBD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学生用户</w:t>
            </w:r>
          </w:p>
        </w:tc>
        <w:tc>
          <w:tcPr>
            <w:tcW w:w="2161" w:type="dxa"/>
          </w:tcPr>
          <w:p w14:paraId="7E2B64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全部可见</w:t>
            </w:r>
          </w:p>
        </w:tc>
        <w:tc>
          <w:tcPr>
            <w:tcW w:w="2161" w:type="dxa"/>
          </w:tcPr>
          <w:p w14:paraId="041269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办公电话可见</w:t>
            </w:r>
          </w:p>
        </w:tc>
        <w:tc>
          <w:tcPr>
            <w:tcW w:w="2161" w:type="dxa"/>
          </w:tcPr>
          <w:p w14:paraId="1FA2E9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仅已授权学生信息可见</w:t>
            </w:r>
          </w:p>
        </w:tc>
      </w:tr>
      <w:tr w14:paraId="23C25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A3360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教师用户</w:t>
            </w:r>
          </w:p>
        </w:tc>
        <w:tc>
          <w:tcPr>
            <w:tcW w:w="2161" w:type="dxa"/>
          </w:tcPr>
          <w:p w14:paraId="4DC7C4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全部可见</w:t>
            </w:r>
          </w:p>
        </w:tc>
        <w:tc>
          <w:tcPr>
            <w:tcW w:w="2161" w:type="dxa"/>
          </w:tcPr>
          <w:p w14:paraId="08E485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全部可见</w:t>
            </w:r>
          </w:p>
        </w:tc>
        <w:tc>
          <w:tcPr>
            <w:tcW w:w="2161" w:type="dxa"/>
          </w:tcPr>
          <w:p w14:paraId="5992A1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仅已授权学生信息可见</w:t>
            </w:r>
          </w:p>
        </w:tc>
      </w:tr>
      <w:tr w14:paraId="5936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56609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管理员</w:t>
            </w:r>
          </w:p>
        </w:tc>
        <w:tc>
          <w:tcPr>
            <w:tcW w:w="2161" w:type="dxa"/>
          </w:tcPr>
          <w:p w14:paraId="16903A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全部可见</w:t>
            </w:r>
          </w:p>
        </w:tc>
        <w:tc>
          <w:tcPr>
            <w:tcW w:w="2161" w:type="dxa"/>
          </w:tcPr>
          <w:p w14:paraId="34D2A4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全部可见</w:t>
            </w:r>
          </w:p>
        </w:tc>
        <w:tc>
          <w:tcPr>
            <w:tcW w:w="2161" w:type="dxa"/>
          </w:tcPr>
          <w:p w14:paraId="6EE6D8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全部可见</w:t>
            </w:r>
          </w:p>
        </w:tc>
      </w:tr>
    </w:tbl>
    <w:p w14:paraId="2981443F"/>
    <w:p w14:paraId="7A76C72B">
      <w:pPr>
        <w:pStyle w:val="5"/>
      </w:pPr>
      <w:r>
        <w:rPr>
          <w:rFonts w:ascii="黑体" w:hAnsi="黑体" w:eastAsia="黑体"/>
          <w:sz w:val="26"/>
        </w:rPr>
        <w:t>3.5 积分商城模块</w:t>
      </w:r>
    </w:p>
    <w:p w14:paraId="179E44B2">
      <w:pPr>
        <w:ind w:firstLine="420"/>
      </w:pPr>
      <w:r>
        <w:rPr>
          <w:rFonts w:ascii="宋体" w:hAnsi="宋体" w:eastAsia="宋体"/>
          <w:sz w:val="22"/>
        </w:rPr>
        <w:t>积分商城通过积分激励机制鼓励学生积极学习、参与互动。学生在平台活动中获取积分，可使用积分兑换商品奖励。</w:t>
      </w:r>
    </w:p>
    <w:p w14:paraId="22BBA7B9">
      <w:pPr>
        <w:pStyle w:val="6"/>
      </w:pPr>
      <w:r>
        <w:rPr>
          <w:rFonts w:ascii="黑体" w:hAnsi="黑体" w:eastAsia="黑体"/>
          <w:sz w:val="24"/>
        </w:rPr>
        <w:t>3.5.1 积分体系设计</w:t>
      </w:r>
    </w:p>
    <w:p w14:paraId="5C000F3E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17E06EDA">
      <w:pPr>
        <w:ind w:firstLine="420"/>
      </w:pPr>
      <w:r>
        <w:rPr>
          <w:rFonts w:ascii="宋体" w:hAnsi="宋体" w:eastAsia="宋体"/>
          <w:sz w:val="22"/>
        </w:rPr>
        <w:t>建立完整的积分获取和消费体系，规范各类行为的积分规则。</w:t>
      </w:r>
    </w:p>
    <w:p w14:paraId="7E12B2FE">
      <w:pPr>
        <w:ind w:firstLine="420"/>
      </w:pPr>
      <w:r>
        <w:rPr>
          <w:rFonts w:ascii="宋体" w:hAnsi="宋体" w:eastAsia="宋体"/>
          <w:sz w:val="22"/>
        </w:rPr>
        <w:t>积分获取规则：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1BB93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1F2F0B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行为类型</w:t>
            </w:r>
          </w:p>
        </w:tc>
        <w:tc>
          <w:tcPr>
            <w:tcW w:w="2161" w:type="dxa"/>
            <w:shd w:val="clear" w:color="auto" w:fill="D9E2F3"/>
          </w:tcPr>
          <w:p w14:paraId="21B83D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积分变化</w:t>
            </w:r>
          </w:p>
        </w:tc>
        <w:tc>
          <w:tcPr>
            <w:tcW w:w="2161" w:type="dxa"/>
            <w:shd w:val="clear" w:color="auto" w:fill="D9E2F3"/>
          </w:tcPr>
          <w:p w14:paraId="15E39D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每日上限</w:t>
            </w:r>
          </w:p>
        </w:tc>
        <w:tc>
          <w:tcPr>
            <w:tcW w:w="2161" w:type="dxa"/>
            <w:shd w:val="clear" w:color="auto" w:fill="D9E2F3"/>
          </w:tcPr>
          <w:p w14:paraId="31EB71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46761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5AFF5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每日签到</w:t>
            </w:r>
          </w:p>
        </w:tc>
        <w:tc>
          <w:tcPr>
            <w:tcW w:w="2161" w:type="dxa"/>
          </w:tcPr>
          <w:p w14:paraId="73B482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+10</w:t>
            </w:r>
          </w:p>
        </w:tc>
        <w:tc>
          <w:tcPr>
            <w:tcW w:w="2161" w:type="dxa"/>
          </w:tcPr>
          <w:p w14:paraId="5236C00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1次</w:t>
            </w:r>
          </w:p>
        </w:tc>
        <w:tc>
          <w:tcPr>
            <w:tcW w:w="2161" w:type="dxa"/>
          </w:tcPr>
          <w:p w14:paraId="7C1051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连续签到7天额外+20，连续30天额外+50</w:t>
            </w:r>
          </w:p>
        </w:tc>
      </w:tr>
      <w:tr w14:paraId="021B4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CE818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学习课程</w:t>
            </w:r>
          </w:p>
        </w:tc>
        <w:tc>
          <w:tcPr>
            <w:tcW w:w="2161" w:type="dxa"/>
          </w:tcPr>
          <w:p w14:paraId="3DDA8A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+5/课时</w:t>
            </w:r>
          </w:p>
        </w:tc>
        <w:tc>
          <w:tcPr>
            <w:tcW w:w="2161" w:type="dxa"/>
          </w:tcPr>
          <w:p w14:paraId="78638F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50分</w:t>
            </w:r>
          </w:p>
        </w:tc>
        <w:tc>
          <w:tcPr>
            <w:tcW w:w="2161" w:type="dxa"/>
          </w:tcPr>
          <w:p w14:paraId="475D23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每学习30分钟计1课时</w:t>
            </w:r>
          </w:p>
        </w:tc>
      </w:tr>
      <w:tr w14:paraId="28C45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73392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评价课程</w:t>
            </w:r>
          </w:p>
        </w:tc>
        <w:tc>
          <w:tcPr>
            <w:tcW w:w="2161" w:type="dxa"/>
          </w:tcPr>
          <w:p w14:paraId="65814E3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+3</w:t>
            </w:r>
          </w:p>
        </w:tc>
        <w:tc>
          <w:tcPr>
            <w:tcW w:w="2161" w:type="dxa"/>
          </w:tcPr>
          <w:p w14:paraId="005085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5次</w:t>
            </w:r>
          </w:p>
        </w:tc>
        <w:tc>
          <w:tcPr>
            <w:tcW w:w="2161" w:type="dxa"/>
          </w:tcPr>
          <w:p w14:paraId="3442EF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评价内容需≥20字为有效评价</w:t>
            </w:r>
          </w:p>
        </w:tc>
      </w:tr>
      <w:tr w14:paraId="0AB41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2041E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分享内容</w:t>
            </w:r>
          </w:p>
        </w:tc>
        <w:tc>
          <w:tcPr>
            <w:tcW w:w="2161" w:type="dxa"/>
          </w:tcPr>
          <w:p w14:paraId="731D6A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+2</w:t>
            </w:r>
          </w:p>
        </w:tc>
        <w:tc>
          <w:tcPr>
            <w:tcW w:w="2161" w:type="dxa"/>
          </w:tcPr>
          <w:p w14:paraId="265FFB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10次</w:t>
            </w:r>
          </w:p>
        </w:tc>
        <w:tc>
          <w:tcPr>
            <w:tcW w:w="2161" w:type="dxa"/>
          </w:tcPr>
          <w:p w14:paraId="48FC9A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分享链接被打开后奖励</w:t>
            </w:r>
          </w:p>
        </w:tc>
      </w:tr>
    </w:tbl>
    <w:p w14:paraId="24347541"/>
    <w:p w14:paraId="2829CF21">
      <w:pPr>
        <w:ind w:firstLine="420"/>
      </w:pPr>
      <w:r>
        <w:rPr>
          <w:rFonts w:ascii="宋体" w:hAnsi="宋体" w:eastAsia="宋体"/>
          <w:sz w:val="22"/>
        </w:rPr>
        <w:t>积分消费规则：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4BD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54A48D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行为类型</w:t>
            </w:r>
          </w:p>
        </w:tc>
        <w:tc>
          <w:tcPr>
            <w:tcW w:w="2882" w:type="dxa"/>
            <w:shd w:val="clear" w:color="auto" w:fill="D9E2F3"/>
          </w:tcPr>
          <w:p w14:paraId="40780E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积分变化</w:t>
            </w:r>
          </w:p>
        </w:tc>
        <w:tc>
          <w:tcPr>
            <w:tcW w:w="2882" w:type="dxa"/>
            <w:shd w:val="clear" w:color="auto" w:fill="D9E2F3"/>
          </w:tcPr>
          <w:p w14:paraId="5D9647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A16E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3621DC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下载资料</w:t>
            </w:r>
          </w:p>
        </w:tc>
        <w:tc>
          <w:tcPr>
            <w:tcW w:w="2882" w:type="dxa"/>
          </w:tcPr>
          <w:p w14:paraId="06C34D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-5至-50</w:t>
            </w:r>
          </w:p>
        </w:tc>
        <w:tc>
          <w:tcPr>
            <w:tcW w:w="2882" w:type="dxa"/>
          </w:tcPr>
          <w:p w14:paraId="0CC117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根据资料价值扣除，免费资料不扣积分</w:t>
            </w:r>
          </w:p>
        </w:tc>
      </w:tr>
      <w:tr w14:paraId="6E577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CC2443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兑换商品</w:t>
            </w:r>
          </w:p>
        </w:tc>
        <w:tc>
          <w:tcPr>
            <w:tcW w:w="2882" w:type="dxa"/>
          </w:tcPr>
          <w:p w14:paraId="473EE93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-X</w:t>
            </w:r>
          </w:p>
        </w:tc>
        <w:tc>
          <w:tcPr>
            <w:tcW w:w="2882" w:type="dxa"/>
          </w:tcPr>
          <w:p w14:paraId="5A39F8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根据商品所需积分扣除</w:t>
            </w:r>
          </w:p>
        </w:tc>
      </w:tr>
      <w:tr w14:paraId="41124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90966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违规扣分</w:t>
            </w:r>
          </w:p>
        </w:tc>
        <w:tc>
          <w:tcPr>
            <w:tcW w:w="2882" w:type="dxa"/>
          </w:tcPr>
          <w:p w14:paraId="267447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-10至-100</w:t>
            </w:r>
          </w:p>
        </w:tc>
        <w:tc>
          <w:tcPr>
            <w:tcW w:w="2882" w:type="dxa"/>
          </w:tcPr>
          <w:p w14:paraId="050D2E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管理员对违规行为进行扣分惩罚</w:t>
            </w:r>
          </w:p>
        </w:tc>
      </w:tr>
    </w:tbl>
    <w:p w14:paraId="5B3E7AD1"/>
    <w:p w14:paraId="4F20138A">
      <w:pPr>
        <w:ind w:firstLine="420"/>
      </w:pPr>
      <w:r>
        <w:rPr>
          <w:rFonts w:ascii="宋体" w:hAnsi="宋体" w:eastAsia="宋体"/>
          <w:sz w:val="22"/>
        </w:rPr>
        <w:t>其他规则：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F7F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5E4234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6839EA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C7D1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B04D1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积分有效期</w:t>
            </w:r>
          </w:p>
        </w:tc>
        <w:tc>
          <w:tcPr>
            <w:tcW w:w="4323" w:type="dxa"/>
          </w:tcPr>
          <w:p w14:paraId="6AACBAC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积分有效期为1年，过期自动清零</w:t>
            </w:r>
          </w:p>
        </w:tc>
      </w:tr>
      <w:tr w14:paraId="28E1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9E830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计分精度</w:t>
            </w:r>
          </w:p>
        </w:tc>
        <w:tc>
          <w:tcPr>
            <w:tcW w:w="4323" w:type="dxa"/>
          </w:tcPr>
          <w:p w14:paraId="2A7C87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积分以整数计算，最小单位为1分</w:t>
            </w:r>
          </w:p>
        </w:tc>
      </w:tr>
      <w:tr w14:paraId="3112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DBBDD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积分上限</w:t>
            </w:r>
          </w:p>
        </w:tc>
        <w:tc>
          <w:tcPr>
            <w:tcW w:w="4323" w:type="dxa"/>
          </w:tcPr>
          <w:p w14:paraId="1BB17A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单日积分获取上限为50分（不含签到和兑换扣除）</w:t>
            </w:r>
          </w:p>
        </w:tc>
      </w:tr>
    </w:tbl>
    <w:p w14:paraId="5C2D7A41"/>
    <w:p w14:paraId="507A496B">
      <w:pPr>
        <w:pStyle w:val="6"/>
      </w:pPr>
      <w:r>
        <w:rPr>
          <w:rFonts w:ascii="黑体" w:hAnsi="黑体" w:eastAsia="黑体"/>
          <w:sz w:val="24"/>
        </w:rPr>
        <w:t>3.5.2 商品列表</w:t>
      </w:r>
    </w:p>
    <w:p w14:paraId="6CE17535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68BEFF39">
      <w:pPr>
        <w:ind w:firstLine="420"/>
      </w:pPr>
      <w:r>
        <w:rPr>
          <w:rFonts w:ascii="宋体" w:hAnsi="宋体" w:eastAsia="宋体"/>
          <w:sz w:val="22"/>
        </w:rPr>
        <w:t>展示积分商城中的所有可兑换商品，采用左侧分类栏 + 右侧商品列表的布局，支持积分区间筛选。</w:t>
      </w:r>
    </w:p>
    <w:p w14:paraId="39108512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E6AC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1FCD1C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085D44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12F75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B32FE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商品分类</w:t>
            </w:r>
          </w:p>
        </w:tc>
        <w:tc>
          <w:tcPr>
            <w:tcW w:w="4323" w:type="dxa"/>
          </w:tcPr>
          <w:p w14:paraId="124B8E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实物商品、虚拟商品、服务类商品</w:t>
            </w:r>
          </w:p>
        </w:tc>
      </w:tr>
      <w:tr w14:paraId="1F6B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3F3EB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布局方式</w:t>
            </w:r>
          </w:p>
        </w:tc>
        <w:tc>
          <w:tcPr>
            <w:tcW w:w="4323" w:type="dxa"/>
          </w:tcPr>
          <w:p w14:paraId="6F12A5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左侧固定分类栏 + 右侧商品列表联动切换</w:t>
            </w:r>
          </w:p>
        </w:tc>
      </w:tr>
      <w:tr w14:paraId="5A72A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AE4C2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商品卡片</w:t>
            </w:r>
          </w:p>
        </w:tc>
        <w:tc>
          <w:tcPr>
            <w:tcW w:w="4323" w:type="dxa"/>
          </w:tcPr>
          <w:p w14:paraId="630E79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展示商品图片、商品名称、所需积分</w:t>
            </w:r>
          </w:p>
        </w:tc>
      </w:tr>
      <w:tr w14:paraId="4F53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3DE5C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积分筛选</w:t>
            </w:r>
          </w:p>
        </w:tc>
        <w:tc>
          <w:tcPr>
            <w:tcW w:w="4323" w:type="dxa"/>
          </w:tcPr>
          <w:p w14:paraId="7DCCF1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支持按积分区间筛选：0-50 / 50-200 / 200以上</w:t>
            </w:r>
          </w:p>
        </w:tc>
      </w:tr>
      <w:tr w14:paraId="06CF2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C608C9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排序方式</w:t>
            </w:r>
          </w:p>
        </w:tc>
        <w:tc>
          <w:tcPr>
            <w:tcW w:w="4323" w:type="dxa"/>
          </w:tcPr>
          <w:p w14:paraId="4B2359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按热度（默认）、按积分升序/降序、按最新上架</w:t>
            </w:r>
          </w:p>
        </w:tc>
      </w:tr>
      <w:tr w14:paraId="34F5D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1E7BAB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积分显示</w:t>
            </w:r>
          </w:p>
        </w:tc>
        <w:tc>
          <w:tcPr>
            <w:tcW w:w="4323" w:type="dxa"/>
          </w:tcPr>
          <w:p w14:paraId="33798C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页面顶部显示用户当前可用积分数额</w:t>
            </w:r>
          </w:p>
        </w:tc>
      </w:tr>
      <w:tr w14:paraId="3765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F53A6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积分不足</w:t>
            </w:r>
          </w:p>
        </w:tc>
        <w:tc>
          <w:tcPr>
            <w:tcW w:w="4323" w:type="dxa"/>
          </w:tcPr>
          <w:p w14:paraId="29F80E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积分不足以兑换的商品，兑换按钮置灰显示</w:t>
            </w:r>
          </w:p>
        </w:tc>
      </w:tr>
    </w:tbl>
    <w:p w14:paraId="5DC181A3"/>
    <w:p w14:paraId="760A92D3">
      <w:pPr>
        <w:pStyle w:val="6"/>
      </w:pPr>
      <w:r>
        <w:rPr>
          <w:rFonts w:ascii="黑体" w:hAnsi="黑体" w:eastAsia="黑体"/>
          <w:sz w:val="24"/>
        </w:rPr>
        <w:t>3.5.3 商品详情</w:t>
      </w:r>
    </w:p>
    <w:p w14:paraId="0A3EE1C0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14742FA9">
      <w:pPr>
        <w:ind w:firstLine="420"/>
      </w:pPr>
      <w:r>
        <w:rPr>
          <w:rFonts w:ascii="宋体" w:hAnsi="宋体" w:eastAsia="宋体"/>
          <w:sz w:val="22"/>
        </w:rPr>
        <w:t>展示单个商品的完整兑换信息，帮助用户了解兑换规则后做出判断。</w:t>
      </w:r>
    </w:p>
    <w:p w14:paraId="3CA00299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B23C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06ABB0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75A3B8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24F3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C1844B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图片展示</w:t>
            </w:r>
          </w:p>
        </w:tc>
        <w:tc>
          <w:tcPr>
            <w:tcW w:w="4323" w:type="dxa"/>
          </w:tcPr>
          <w:p w14:paraId="1DBDD7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支持查看最多5张商品图片，可左右切换</w:t>
            </w:r>
          </w:p>
        </w:tc>
      </w:tr>
      <w:tr w14:paraId="73CD5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59167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关键信息</w:t>
            </w:r>
          </w:p>
        </w:tc>
        <w:tc>
          <w:tcPr>
            <w:tcW w:w="4323" w:type="dxa"/>
          </w:tcPr>
          <w:p w14:paraId="62CE17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商品名称、所需积分、当前库存数量、每人限兑次数</w:t>
            </w:r>
          </w:p>
        </w:tc>
      </w:tr>
      <w:tr w14:paraId="255E9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4938F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兑换说明</w:t>
            </w:r>
          </w:p>
        </w:tc>
        <w:tc>
          <w:tcPr>
            <w:tcW w:w="4323" w:type="dxa"/>
          </w:tcPr>
          <w:p w14:paraId="2D3133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以富文本展示商品兑换须知和使用规则</w:t>
            </w:r>
          </w:p>
        </w:tc>
      </w:tr>
      <w:tr w14:paraId="3E48A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635F3D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库存状态</w:t>
            </w:r>
          </w:p>
        </w:tc>
        <w:tc>
          <w:tcPr>
            <w:tcW w:w="4323" w:type="dxa"/>
          </w:tcPr>
          <w:p w14:paraId="4C228B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库存为0时显示"已兑完"，兑换按钮不可用</w:t>
            </w:r>
          </w:p>
        </w:tc>
      </w:tr>
      <w:tr w14:paraId="45C91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49DAF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限兑提示</w:t>
            </w:r>
          </w:p>
        </w:tc>
        <w:tc>
          <w:tcPr>
            <w:tcW w:w="4323" w:type="dxa"/>
          </w:tcPr>
          <w:p w14:paraId="149586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用户已兑换过该商品时显示"已兑换"，按钮不可用</w:t>
            </w:r>
          </w:p>
        </w:tc>
      </w:tr>
    </w:tbl>
    <w:p w14:paraId="40A8F560"/>
    <w:p w14:paraId="0C939F97">
      <w:pPr>
        <w:pStyle w:val="6"/>
      </w:pPr>
      <w:r>
        <w:rPr>
          <w:rFonts w:ascii="黑体" w:hAnsi="黑体" w:eastAsia="黑体"/>
          <w:sz w:val="24"/>
        </w:rPr>
        <w:t>3.5.4 商品兑换</w:t>
      </w:r>
    </w:p>
    <w:p w14:paraId="38ED0021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623D28A5">
      <w:pPr>
        <w:ind w:firstLine="420"/>
      </w:pPr>
      <w:r>
        <w:rPr>
          <w:rFonts w:ascii="宋体" w:hAnsi="宋体" w:eastAsia="宋体"/>
          <w:sz w:val="22"/>
        </w:rPr>
        <w:t>用户确认兑换商品的核心流程，包含多重校验和二次确认机制。</w:t>
      </w:r>
    </w:p>
    <w:p w14:paraId="55617C56">
      <w:pPr>
        <w:ind w:firstLine="420"/>
      </w:pPr>
      <w:r>
        <w:rPr>
          <w:rFonts w:ascii="宋体" w:hAnsi="宋体" w:eastAsia="宋体"/>
          <w:sz w:val="22"/>
        </w:rPr>
        <w:t>兑换流程设计：</w:t>
      </w:r>
    </w:p>
    <w:p w14:paraId="41FB67D1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用户点击"立即兑换"</w:t>
      </w:r>
    </w:p>
    <w:p w14:paraId="79396034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 w14:paraId="2DA63152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第一步：积分数额校验</w:t>
      </w:r>
    </w:p>
    <w:p w14:paraId="2998C6D7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积分不足 → 弹窗提示"积分不足"，展示获取积分途径 → 流程终止</w:t>
      </w:r>
    </w:p>
    <w:p w14:paraId="16C0FCD9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└── 积分充足 → 进入下一步</w:t>
      </w:r>
    </w:p>
    <w:p w14:paraId="4C2FC560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 w14:paraId="239C414D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第二步：二次确认弹窗</w:t>
      </w:r>
    </w:p>
    <w:p w14:paraId="46B43D2D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显示："确认使用 X 积分兑换 [商品名称] ？"</w:t>
      </w:r>
    </w:p>
    <w:p w14:paraId="320B887C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显示：兑换后将扣除的积分和剩余积分</w:t>
      </w:r>
    </w:p>
    <w:p w14:paraId="4DEDE87A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点击"取消" → 关闭弹窗，不执行兑换</w:t>
      </w:r>
    </w:p>
    <w:p w14:paraId="3AE5B606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└── 点击"确认" → 进入下一步</w:t>
      </w:r>
    </w:p>
    <w:p w14:paraId="4EBF9C02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 w14:paraId="6319FA46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第三步：兑换校验</w:t>
      </w:r>
    </w:p>
    <w:p w14:paraId="571E9BD3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库存不足 → 提示"该商品已兑完" → 流程终止</w:t>
      </w:r>
    </w:p>
    <w:p w14:paraId="5D6DF3A3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重复兑换 → 提示"您已兑换过该商品" → 流程终止</w:t>
      </w:r>
    </w:p>
    <w:p w14:paraId="160997D2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└── 校验通过 → 进入下一步</w:t>
      </w:r>
    </w:p>
    <w:p w14:paraId="04DC2A9E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 w14:paraId="7C0EBFB5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第四步：执行兑换</w:t>
      </w:r>
    </w:p>
    <w:p w14:paraId="1294F381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扣除用户积分（积分余额实时更新）</w:t>
      </w:r>
    </w:p>
    <w:p w14:paraId="769DC281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扣减商品库存（库存数量-1）</w:t>
      </w:r>
    </w:p>
    <w:p w14:paraId="7FCB0B8F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└── 生成兑换订单（状态：待发货）</w:t>
      </w:r>
    </w:p>
    <w:p w14:paraId="0F1D2B1E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 w14:paraId="68115985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第五步：结果反馈</w:t>
      </w:r>
    </w:p>
    <w:p w14:paraId="73D18444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弹窗提示"兑换成功"，显示剩余积分</w:t>
      </w:r>
    </w:p>
    <w:p w14:paraId="2250F2D0">
      <w:pPr>
        <w:ind w:firstLine="420"/>
      </w:pPr>
      <w:r>
        <w:rPr>
          <w:rFonts w:ascii="宋体" w:hAnsi="宋体" w:eastAsia="宋体"/>
          <w:sz w:val="22"/>
        </w:rPr>
        <w:t>异常处理：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A1AE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153FE6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异常场景</w:t>
            </w:r>
          </w:p>
        </w:tc>
        <w:tc>
          <w:tcPr>
            <w:tcW w:w="4323" w:type="dxa"/>
            <w:shd w:val="clear" w:color="auto" w:fill="D9E2F3"/>
          </w:tcPr>
          <w:p w14:paraId="7F2FF6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处理方式</w:t>
            </w:r>
          </w:p>
        </w:tc>
      </w:tr>
      <w:tr w14:paraId="285DC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72340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积分不足</w:t>
            </w:r>
          </w:p>
        </w:tc>
        <w:tc>
          <w:tcPr>
            <w:tcW w:w="4323" w:type="dxa"/>
          </w:tcPr>
          <w:p w14:paraId="3C3D38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弹窗提示"积分不足"，列出可获取积分的方式（签到、学习、评价等）</w:t>
            </w:r>
          </w:p>
        </w:tc>
      </w:tr>
      <w:tr w14:paraId="00270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A45BC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库存不足</w:t>
            </w:r>
          </w:p>
        </w:tc>
        <w:tc>
          <w:tcPr>
            <w:tcW w:w="4323" w:type="dxa"/>
          </w:tcPr>
          <w:p w14:paraId="186227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提示"该商品已兑完，请选择其他商品"</w:t>
            </w:r>
          </w:p>
        </w:tc>
      </w:tr>
      <w:tr w14:paraId="59628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29A43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重复兑换</w:t>
            </w:r>
          </w:p>
        </w:tc>
        <w:tc>
          <w:tcPr>
            <w:tcW w:w="4323" w:type="dxa"/>
          </w:tcPr>
          <w:p w14:paraId="7F3131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提示"您已兑换过该商品"</w:t>
            </w:r>
          </w:p>
        </w:tc>
      </w:tr>
      <w:tr w14:paraId="5484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F59B8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并发兑换</w:t>
            </w:r>
          </w:p>
        </w:tc>
        <w:tc>
          <w:tcPr>
            <w:tcW w:w="4323" w:type="dxa"/>
          </w:tcPr>
          <w:p w14:paraId="1E60DFF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采用锁定机制防止同一用户同时发起多次兑换</w:t>
            </w:r>
          </w:p>
        </w:tc>
      </w:tr>
      <w:tr w14:paraId="241D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62E50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网络异常</w:t>
            </w:r>
          </w:p>
        </w:tc>
        <w:tc>
          <w:tcPr>
            <w:tcW w:w="4323" w:type="dxa"/>
          </w:tcPr>
          <w:p w14:paraId="21C90C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提示"网络异常，请稍后重试"，不扣除积分</w:t>
            </w:r>
          </w:p>
        </w:tc>
      </w:tr>
    </w:tbl>
    <w:p w14:paraId="4B55AD01"/>
    <w:p w14:paraId="3F8EC24C">
      <w:pPr>
        <w:pStyle w:val="6"/>
      </w:pPr>
      <w:r>
        <w:rPr>
          <w:rFonts w:ascii="黑体" w:hAnsi="黑体" w:eastAsia="黑体"/>
          <w:sz w:val="24"/>
        </w:rPr>
        <w:t>3.5.5 兑换记录</w:t>
      </w:r>
    </w:p>
    <w:p w14:paraId="3539F053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63BD9F1D">
      <w:pPr>
        <w:ind w:firstLine="420"/>
      </w:pPr>
      <w:r>
        <w:rPr>
          <w:rFonts w:ascii="宋体" w:hAnsi="宋体" w:eastAsia="宋体"/>
          <w:sz w:val="22"/>
        </w:rPr>
        <w:t>用户可查看自己的历史兑换记录，追踪订单处理状态。</w:t>
      </w:r>
    </w:p>
    <w:p w14:paraId="32998555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015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5C33B1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092A7C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2925F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B1B7E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列表展示</w:t>
            </w:r>
          </w:p>
        </w:tc>
        <w:tc>
          <w:tcPr>
            <w:tcW w:w="4323" w:type="dxa"/>
          </w:tcPr>
          <w:p w14:paraId="482B1CA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按兑换时间倒序展示，每条记录显示：商品名称、消耗积分、兑换时间、订单状态</w:t>
            </w:r>
          </w:p>
        </w:tc>
      </w:tr>
      <w:tr w14:paraId="16892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42A62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订单状态</w:t>
            </w:r>
          </w:p>
        </w:tc>
        <w:tc>
          <w:tcPr>
            <w:tcW w:w="4323" w:type="dxa"/>
          </w:tcPr>
          <w:p w14:paraId="36D6E4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待发货 / 已发货 / 已完成</w:t>
            </w:r>
          </w:p>
        </w:tc>
      </w:tr>
      <w:tr w14:paraId="444CB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9259C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状态说明</w:t>
            </w:r>
          </w:p>
        </w:tc>
        <w:tc>
          <w:tcPr>
            <w:tcW w:w="4323" w:type="dxa"/>
          </w:tcPr>
          <w:p w14:paraId="79B8C2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待发货：兑换成功等待处理；已发货：商品已发出（实物）或已生效（虚拟/服务）；已完成：用户确认收货</w:t>
            </w:r>
          </w:p>
        </w:tc>
      </w:tr>
    </w:tbl>
    <w:p w14:paraId="43B3D3FD"/>
    <w:p w14:paraId="6D3002E4">
      <w:pPr>
        <w:pStyle w:val="5"/>
      </w:pPr>
      <w:r>
        <w:rPr>
          <w:rFonts w:ascii="黑体" w:hAnsi="黑体" w:eastAsia="黑体"/>
          <w:sz w:val="26"/>
        </w:rPr>
        <w:t>3.6 个人中心模块</w:t>
      </w:r>
    </w:p>
    <w:p w14:paraId="7DEA20DB">
      <w:pPr>
        <w:ind w:firstLine="420"/>
      </w:pPr>
      <w:r>
        <w:rPr>
          <w:rFonts w:ascii="宋体" w:hAnsi="宋体" w:eastAsia="宋体"/>
          <w:sz w:val="22"/>
        </w:rPr>
        <w:t>个人中心是用户管理个人信息的集中入口，涉及用户隐私数据，需严格权限控制。</w:t>
      </w:r>
    </w:p>
    <w:p w14:paraId="11FB7342">
      <w:pPr>
        <w:pStyle w:val="6"/>
      </w:pPr>
      <w:r>
        <w:rPr>
          <w:rFonts w:ascii="黑体" w:hAnsi="黑体" w:eastAsia="黑体"/>
          <w:sz w:val="24"/>
        </w:rPr>
        <w:t>3.6.1 用户注册</w:t>
      </w:r>
    </w:p>
    <w:p w14:paraId="35D137D2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35ED4E55">
      <w:pPr>
        <w:ind w:firstLine="420"/>
      </w:pPr>
      <w:r>
        <w:rPr>
          <w:rFonts w:ascii="宋体" w:hAnsi="宋体" w:eastAsia="宋体"/>
          <w:sz w:val="22"/>
        </w:rPr>
        <w:t>新用户创建系统账号，完成身份注册后即可使用系统功能。</w:t>
      </w:r>
    </w:p>
    <w:p w14:paraId="37272D27">
      <w:pPr>
        <w:ind w:firstLine="420"/>
      </w:pPr>
      <w:r>
        <w:rPr>
          <w:rFonts w:ascii="宋体" w:hAnsi="宋体" w:eastAsia="宋体"/>
          <w:sz w:val="22"/>
        </w:rPr>
        <w:t>注册流程设计：</w:t>
      </w:r>
    </w:p>
    <w:p w14:paraId="3340A82B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用户进入注册页面</w:t>
      </w:r>
    </w:p>
    <w:p w14:paraId="0D099A82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 w14:paraId="580FFB05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填写注册信息</w:t>
      </w:r>
    </w:p>
    <w:p w14:paraId="2C2BAE11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用户名（3-20字符，全局唯一）</w:t>
      </w:r>
    </w:p>
    <w:p w14:paraId="5CA83009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手机号（11位数字，全局唯一）</w:t>
      </w:r>
    </w:p>
    <w:p w14:paraId="2CF4F210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获取并输入短信验证码（6位数字，60秒有效）</w:t>
      </w:r>
    </w:p>
    <w:p w14:paraId="6419DF5F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密码（8-20位，须含大小写字母和数字）</w:t>
      </w:r>
    </w:p>
    <w:p w14:paraId="2A5F48C7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└── 确认密码（须与密码一致）</w:t>
      </w:r>
    </w:p>
    <w:p w14:paraId="523AFC28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 w14:paraId="6B559801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提交注册</w:t>
      </w:r>
    </w:p>
    <w:p w14:paraId="64841F5E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 w14:paraId="0B6DA4FB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系统校验</w:t>
      </w:r>
    </w:p>
    <w:p w14:paraId="5EA1199C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用户名已存在 → 提示"该用户名已被注册"</w:t>
      </w:r>
    </w:p>
    <w:p w14:paraId="2B06D341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手机号已注册 → 提示"该手机号已注册，请直接登录"</w:t>
      </w:r>
    </w:p>
    <w:p w14:paraId="5E49C944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密码强度不足 → 实时提示规则要求</w:t>
      </w:r>
    </w:p>
    <w:p w14:paraId="3B6A5F61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验证码错误 → 提示"验证码错误，请重新输入"（最多重试3次）</w:t>
      </w:r>
    </w:p>
    <w:p w14:paraId="355CF3D4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验证码过期 → 提示"验证码已过期，请重新获取"</w:t>
      </w:r>
    </w:p>
    <w:p w14:paraId="06C6C0D0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└── 校验通过 → 创建账号，自动登录，跳转首页</w:t>
      </w:r>
    </w:p>
    <w:p w14:paraId="1E977CF0">
      <w:pPr>
        <w:ind w:firstLine="420"/>
      </w:pPr>
      <w:r>
        <w:rPr>
          <w:rFonts w:ascii="宋体" w:hAnsi="宋体" w:eastAsia="宋体"/>
          <w:sz w:val="22"/>
        </w:rPr>
        <w:t>注册后默认设置：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1269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6AC5BF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4323" w:type="dxa"/>
            <w:shd w:val="clear" w:color="auto" w:fill="D9E2F3"/>
          </w:tcPr>
          <w:p w14:paraId="17E831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</w:tr>
      <w:tr w14:paraId="53A44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839D0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用户角色</w:t>
            </w:r>
          </w:p>
        </w:tc>
        <w:tc>
          <w:tcPr>
            <w:tcW w:w="4323" w:type="dxa"/>
          </w:tcPr>
          <w:p w14:paraId="27FE57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学生</w:t>
            </w:r>
          </w:p>
        </w:tc>
      </w:tr>
      <w:tr w14:paraId="045E8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71BB1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积分余额</w:t>
            </w:r>
          </w:p>
        </w:tc>
        <w:tc>
          <w:tcPr>
            <w:tcW w:w="4323" w:type="dxa"/>
          </w:tcPr>
          <w:p w14:paraId="4CB0E50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0分</w:t>
            </w:r>
          </w:p>
        </w:tc>
      </w:tr>
      <w:tr w14:paraId="34E32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C53F4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昵称</w:t>
            </w:r>
          </w:p>
        </w:tc>
        <w:tc>
          <w:tcPr>
            <w:tcW w:w="4323" w:type="dxa"/>
          </w:tcPr>
          <w:p w14:paraId="25F69A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与用户名相同</w:t>
            </w:r>
          </w:p>
        </w:tc>
      </w:tr>
      <w:tr w14:paraId="18C8E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C1F5E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头像</w:t>
            </w:r>
          </w:p>
        </w:tc>
        <w:tc>
          <w:tcPr>
            <w:tcW w:w="4323" w:type="dxa"/>
          </w:tcPr>
          <w:p w14:paraId="58D6C7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系统默认头像</w:t>
            </w:r>
          </w:p>
        </w:tc>
      </w:tr>
      <w:tr w14:paraId="14705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BB36D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隐私设置</w:t>
            </w:r>
          </w:p>
        </w:tc>
        <w:tc>
          <w:tcPr>
            <w:tcW w:w="4323" w:type="dxa"/>
          </w:tcPr>
          <w:p w14:paraId="607522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所有信息仅自己可见</w:t>
            </w:r>
          </w:p>
        </w:tc>
      </w:tr>
    </w:tbl>
    <w:p w14:paraId="7999DEEA"/>
    <w:p w14:paraId="22252671">
      <w:pPr>
        <w:pStyle w:val="6"/>
      </w:pPr>
      <w:r>
        <w:rPr>
          <w:rFonts w:ascii="黑体" w:hAnsi="黑体" w:eastAsia="黑体"/>
          <w:sz w:val="24"/>
        </w:rPr>
        <w:t>3.6.2 用户登录</w:t>
      </w:r>
    </w:p>
    <w:p w14:paraId="52BBE17E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11CA51CF">
      <w:pPr>
        <w:ind w:firstLine="420"/>
      </w:pPr>
      <w:r>
        <w:rPr>
          <w:rFonts w:ascii="宋体" w:hAnsi="宋体" w:eastAsia="宋体"/>
          <w:sz w:val="22"/>
        </w:rPr>
        <w:t>已注册用户通过账号密码或手机验证码登录系统。登录成功后获取系统访问权限。</w:t>
      </w:r>
    </w:p>
    <w:p w14:paraId="27274480">
      <w:pPr>
        <w:ind w:firstLine="420"/>
      </w:pPr>
      <w:r>
        <w:rPr>
          <w:rFonts w:ascii="宋体" w:hAnsi="宋体" w:eastAsia="宋体"/>
          <w:sz w:val="22"/>
        </w:rPr>
        <w:t>登录方式一：账号密码登录</w:t>
      </w:r>
    </w:p>
    <w:p w14:paraId="5C5B6A11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用户输入用户名和密码</w:t>
      </w:r>
    </w:p>
    <w:p w14:paraId="448D5244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 w14:paraId="7AE104D8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提交登录</w:t>
      </w:r>
    </w:p>
    <w:p w14:paraId="7C35F2F6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 w14:paraId="389815BB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系统校验</w:t>
      </w:r>
    </w:p>
    <w:p w14:paraId="30AD0731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账号不存在 → 提示"用户名或密码错误"</w:t>
      </w:r>
    </w:p>
    <w:p w14:paraId="7AD40154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密码错误 → 提示"用户名或密码错误，剩余尝试次数：N"</w:t>
      </w:r>
    </w:p>
    <w:p w14:paraId="11297BF5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连续5次错误 → 账号锁定15分钟，提示剩余解冻时间</w:t>
      </w:r>
    </w:p>
    <w:p w14:paraId="01E8BC5C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账号已禁用 → 提示"账号已被禁用，请联系管理员"</w:t>
      </w:r>
    </w:p>
    <w:p w14:paraId="3A2780B6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└── 校验通过 → 登录成功，跳转首页</w:t>
      </w:r>
    </w:p>
    <w:p w14:paraId="48F1D0AD">
      <w:pPr>
        <w:ind w:firstLine="420"/>
      </w:pPr>
      <w:r>
        <w:rPr>
          <w:rFonts w:ascii="宋体" w:hAnsi="宋体" w:eastAsia="宋体"/>
          <w:sz w:val="22"/>
        </w:rPr>
        <w:t>登录方式二：手机验证码登录</w:t>
      </w:r>
    </w:p>
    <w:p w14:paraId="48B3417A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用户输入手机号 → 获取验证码（60秒后可重新获取）</w:t>
      </w:r>
    </w:p>
    <w:p w14:paraId="102019C0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 w14:paraId="34E00215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输入6位验证码 → 提交登录</w:t>
      </w:r>
    </w:p>
    <w:p w14:paraId="59C5012A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↓</w:t>
      </w:r>
    </w:p>
    <w:p w14:paraId="157D3CD9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>系统校验</w:t>
      </w:r>
    </w:p>
    <w:p w14:paraId="4D40EBCB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手机号未注册 → 提示"该手机号未注册"</w:t>
      </w:r>
    </w:p>
    <w:p w14:paraId="4F9F4B0D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验证码错误 → 提示"验证码错误"</w:t>
      </w:r>
    </w:p>
    <w:p w14:paraId="6DA5EEA5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├── 验证码过期 → 提示"验证码已过期，请重新获取"</w:t>
      </w:r>
    </w:p>
    <w:p w14:paraId="76256768">
      <w:pPr>
        <w:shd w:val="clear" w:fill="F5F5F5"/>
        <w:spacing w:before="0"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└── 校验通过 → 登录成功，跳转首页</w:t>
      </w:r>
    </w:p>
    <w:p w14:paraId="626767A5">
      <w:pPr>
        <w:pStyle w:val="6"/>
      </w:pPr>
      <w:r>
        <w:rPr>
          <w:rFonts w:ascii="黑体" w:hAnsi="黑体" w:eastAsia="黑体"/>
          <w:sz w:val="24"/>
        </w:rPr>
        <w:t>3.6.3 个人信息管理</w:t>
      </w:r>
    </w:p>
    <w:p w14:paraId="778F46F4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754AA9F8">
      <w:pPr>
        <w:ind w:firstLine="420"/>
      </w:pPr>
      <w:r>
        <w:rPr>
          <w:rFonts w:ascii="宋体" w:hAnsi="宋体" w:eastAsia="宋体"/>
          <w:sz w:val="22"/>
        </w:rPr>
        <w:t>用户查看和修改个人基本信息，包括头像、昵称、密码、手机号等。</w:t>
      </w:r>
    </w:p>
    <w:p w14:paraId="03C06A12">
      <w:pPr>
        <w:ind w:firstLine="420"/>
      </w:pPr>
      <w:r>
        <w:rPr>
          <w:rFonts w:ascii="宋体" w:hAnsi="宋体" w:eastAsia="宋体"/>
          <w:sz w:val="22"/>
        </w:rPr>
        <w:t>支持的操作：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3C08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56B27F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w="2882" w:type="dxa"/>
            <w:shd w:val="clear" w:color="auto" w:fill="D9E2F3"/>
          </w:tcPr>
          <w:p w14:paraId="049EBD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w="2882" w:type="dxa"/>
            <w:shd w:val="clear" w:color="auto" w:fill="D9E2F3"/>
          </w:tcPr>
          <w:p w14:paraId="432A36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限制条件</w:t>
            </w:r>
          </w:p>
        </w:tc>
      </w:tr>
      <w:tr w14:paraId="62A21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9B019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查看个人信息</w:t>
            </w:r>
          </w:p>
        </w:tc>
        <w:tc>
          <w:tcPr>
            <w:tcW w:w="2882" w:type="dxa"/>
          </w:tcPr>
          <w:p w14:paraId="7CA1CA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展示头像、昵称、学号、姓名、院系、班级、手机号</w:t>
            </w:r>
          </w:p>
        </w:tc>
        <w:tc>
          <w:tcPr>
            <w:tcW w:w="2882" w:type="dxa"/>
          </w:tcPr>
          <w:p w14:paraId="6B346B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手机号脱敏显示，学号不可修改</w:t>
            </w:r>
          </w:p>
        </w:tc>
      </w:tr>
      <w:tr w14:paraId="3CE58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459B4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修改头像</w:t>
            </w:r>
          </w:p>
        </w:tc>
        <w:tc>
          <w:tcPr>
            <w:tcW w:w="2882" w:type="dxa"/>
          </w:tcPr>
          <w:p w14:paraId="7003B9B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从相册选择或拍照上传，支持裁剪为正方形</w:t>
            </w:r>
          </w:p>
        </w:tc>
        <w:tc>
          <w:tcPr>
            <w:tcW w:w="2882" w:type="dxa"/>
          </w:tcPr>
          <w:p w14:paraId="5B0363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文件大小≤2MB，格式限jpg/png/webp</w:t>
            </w:r>
          </w:p>
        </w:tc>
      </w:tr>
      <w:tr w14:paraId="479DF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29DD9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修改昵称</w:t>
            </w:r>
          </w:p>
        </w:tc>
        <w:tc>
          <w:tcPr>
            <w:tcW w:w="2882" w:type="dxa"/>
          </w:tcPr>
          <w:p w14:paraId="342A2A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输入新昵称后保存</w:t>
            </w:r>
          </w:p>
        </w:tc>
        <w:tc>
          <w:tcPr>
            <w:tcW w:w="2882" w:type="dxa"/>
          </w:tcPr>
          <w:p w14:paraId="14FB6B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2-20字符，修改后24小时内不可再次修改</w:t>
            </w:r>
          </w:p>
        </w:tc>
      </w:tr>
      <w:tr w14:paraId="1B5FB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983DC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修改密码</w:t>
            </w:r>
          </w:p>
        </w:tc>
        <w:tc>
          <w:tcPr>
            <w:tcW w:w="2882" w:type="dxa"/>
          </w:tcPr>
          <w:p w14:paraId="5D7FC1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输入原密码 + 新密码 + 确认新密码</w:t>
            </w:r>
          </w:p>
        </w:tc>
        <w:tc>
          <w:tcPr>
            <w:tcW w:w="2882" w:type="dxa"/>
          </w:tcPr>
          <w:p w14:paraId="538E43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新密码须符合强度规则（8-20位，含大小写字母和数字）</w:t>
            </w:r>
          </w:p>
        </w:tc>
      </w:tr>
      <w:tr w14:paraId="579F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382F2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绑定/更换手机号</w:t>
            </w:r>
          </w:p>
        </w:tc>
        <w:tc>
          <w:tcPr>
            <w:tcW w:w="2882" w:type="dxa"/>
          </w:tcPr>
          <w:p w14:paraId="2CCB27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输入新手机号 + 短信验证码</w:t>
            </w:r>
          </w:p>
        </w:tc>
        <w:tc>
          <w:tcPr>
            <w:tcW w:w="2882" w:type="dxa"/>
          </w:tcPr>
          <w:p w14:paraId="07234D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新手机号须未被其他账号绑定</w:t>
            </w:r>
          </w:p>
        </w:tc>
      </w:tr>
    </w:tbl>
    <w:p w14:paraId="5F468994"/>
    <w:p w14:paraId="329B302B">
      <w:pPr>
        <w:pStyle w:val="6"/>
      </w:pPr>
      <w:r>
        <w:rPr>
          <w:rFonts w:ascii="黑体" w:hAnsi="黑体" w:eastAsia="黑体"/>
          <w:sz w:val="24"/>
        </w:rPr>
        <w:t>3.6.4 积分管理</w:t>
      </w:r>
    </w:p>
    <w:p w14:paraId="7662CC6B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2F9CA0D2">
      <w:pPr>
        <w:ind w:firstLine="420"/>
      </w:pPr>
      <w:r>
        <w:rPr>
          <w:rFonts w:ascii="宋体" w:hAnsi="宋体" w:eastAsia="宋体"/>
          <w:sz w:val="22"/>
        </w:rPr>
        <w:t>展示用户的积分余额和完整的积分变动明细。</w:t>
      </w:r>
    </w:p>
    <w:p w14:paraId="0DF721C5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854D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130E7A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6ECFAF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19D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4BD42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积分展示</w:t>
            </w:r>
          </w:p>
        </w:tc>
        <w:tc>
          <w:tcPr>
            <w:tcW w:w="4323" w:type="dxa"/>
          </w:tcPr>
          <w:p w14:paraId="66264B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首页显示当前可用积分和累计总积分，积分数字采用动态滚动动画效果</w:t>
            </w:r>
          </w:p>
        </w:tc>
      </w:tr>
      <w:tr w14:paraId="43D36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9EDE7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积分明细</w:t>
            </w:r>
          </w:p>
        </w:tc>
        <w:tc>
          <w:tcPr>
            <w:tcW w:w="4323" w:type="dxa"/>
          </w:tcPr>
          <w:p w14:paraId="776F49F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按时间倒序展示每笔积分收支，包含：变动时间、来源/用途描述、变动数额（正数为收入、负数为支出）、变动后余额</w:t>
            </w:r>
          </w:p>
        </w:tc>
      </w:tr>
      <w:tr w14:paraId="65299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21978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按月筛选</w:t>
            </w:r>
          </w:p>
        </w:tc>
        <w:tc>
          <w:tcPr>
            <w:tcW w:w="4323" w:type="dxa"/>
          </w:tcPr>
          <w:p w14:paraId="100ACE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支持按月份筛选查看指定月份的积分明细</w:t>
            </w:r>
          </w:p>
        </w:tc>
      </w:tr>
      <w:tr w14:paraId="729C8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A3E72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排行查询</w:t>
            </w:r>
          </w:p>
        </w:tc>
        <w:tc>
          <w:tcPr>
            <w:tcW w:w="4323" w:type="dxa"/>
          </w:tcPr>
          <w:p w14:paraId="67E15D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点击"查看完整排行"可查看全站积分排行榜</w:t>
            </w:r>
          </w:p>
        </w:tc>
      </w:tr>
    </w:tbl>
    <w:p w14:paraId="2CB81C56"/>
    <w:p w14:paraId="25E267C6">
      <w:pPr>
        <w:pStyle w:val="6"/>
      </w:pPr>
      <w:r>
        <w:rPr>
          <w:rFonts w:ascii="黑体" w:hAnsi="黑体" w:eastAsia="黑体"/>
          <w:sz w:val="24"/>
        </w:rPr>
        <w:t>3.6.5 订单管理</w:t>
      </w:r>
    </w:p>
    <w:p w14:paraId="2687CF71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3753DCAE">
      <w:pPr>
        <w:ind w:firstLine="420"/>
      </w:pPr>
      <w:r>
        <w:rPr>
          <w:rFonts w:ascii="宋体" w:hAnsi="宋体" w:eastAsia="宋体"/>
          <w:sz w:val="22"/>
        </w:rPr>
        <w:t>集中管理用户的兑换订单，支持查看订单详情、取消订单和删除记录。</w:t>
      </w:r>
    </w:p>
    <w:p w14:paraId="592C1DD0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2440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22D72F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68E7DE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ACF1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E3C01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订单列表</w:t>
            </w:r>
          </w:p>
        </w:tc>
        <w:tc>
          <w:tcPr>
            <w:tcW w:w="4323" w:type="dxa"/>
          </w:tcPr>
          <w:p w14:paraId="6F8D681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按兑换时间倒序展示所有订单，每项显示：商品名称、消耗积分、兑换时间、订单状态</w:t>
            </w:r>
          </w:p>
        </w:tc>
      </w:tr>
      <w:tr w14:paraId="18E03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CEE13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状态筛选</w:t>
            </w:r>
          </w:p>
        </w:tc>
        <w:tc>
          <w:tcPr>
            <w:tcW w:w="4323" w:type="dxa"/>
          </w:tcPr>
          <w:p w14:paraId="557383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支持按状态筛选：全部 / 待发货 / 已发货 / 已完成 / 已取消</w:t>
            </w:r>
          </w:p>
        </w:tc>
      </w:tr>
      <w:tr w14:paraId="5AE7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22902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订单详情</w:t>
            </w:r>
          </w:p>
        </w:tc>
        <w:tc>
          <w:tcPr>
            <w:tcW w:w="4323" w:type="dxa"/>
          </w:tcPr>
          <w:p w14:paraId="0DFE80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展示商品图片、商品名称、兑换积分、兑换时间、订单编号、订单状态、备注信息</w:t>
            </w:r>
          </w:p>
        </w:tc>
      </w:tr>
    </w:tbl>
    <w:p w14:paraId="523AA7AD"/>
    <w:p w14:paraId="1CE7F6A6">
      <w:pPr>
        <w:ind w:firstLine="420"/>
      </w:pPr>
      <w:r>
        <w:rPr>
          <w:rFonts w:ascii="宋体" w:hAnsi="宋体" w:eastAsia="宋体"/>
          <w:sz w:val="22"/>
        </w:rPr>
        <w:t>可执行的操作：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05F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5974CF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w="2882" w:type="dxa"/>
            <w:shd w:val="clear" w:color="auto" w:fill="D9E2F3"/>
          </w:tcPr>
          <w:p w14:paraId="0C9D55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可执行状态</w:t>
            </w:r>
          </w:p>
        </w:tc>
        <w:tc>
          <w:tcPr>
            <w:tcW w:w="2882" w:type="dxa"/>
            <w:shd w:val="clear" w:color="auto" w:fill="D9E2F3"/>
          </w:tcPr>
          <w:p w14:paraId="072660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操作说明</w:t>
            </w:r>
          </w:p>
        </w:tc>
      </w:tr>
      <w:tr w14:paraId="2712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74818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查看详情</w:t>
            </w:r>
          </w:p>
        </w:tc>
        <w:tc>
          <w:tcPr>
            <w:tcW w:w="2882" w:type="dxa"/>
          </w:tcPr>
          <w:p w14:paraId="28529B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全部状态</w:t>
            </w:r>
          </w:p>
        </w:tc>
        <w:tc>
          <w:tcPr>
            <w:tcW w:w="2882" w:type="dxa"/>
          </w:tcPr>
          <w:p w14:paraId="492C72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查看订单完整信息</w:t>
            </w:r>
          </w:p>
        </w:tc>
      </w:tr>
      <w:tr w14:paraId="16101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4ACE0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取消订单</w:t>
            </w:r>
          </w:p>
        </w:tc>
        <w:tc>
          <w:tcPr>
            <w:tcW w:w="2882" w:type="dxa"/>
          </w:tcPr>
          <w:p w14:paraId="137804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仅"待发货"状态</w:t>
            </w:r>
          </w:p>
        </w:tc>
        <w:tc>
          <w:tcPr>
            <w:tcW w:w="2882" w:type="dxa"/>
          </w:tcPr>
          <w:p w14:paraId="72568EE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二次确认后取消，积分全额退回，订单状态变更为"已取消"</w:t>
            </w:r>
          </w:p>
        </w:tc>
      </w:tr>
      <w:tr w14:paraId="4256C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CF3C6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删除记录</w:t>
            </w:r>
          </w:p>
        </w:tc>
        <w:tc>
          <w:tcPr>
            <w:tcW w:w="2882" w:type="dxa"/>
          </w:tcPr>
          <w:p w14:paraId="254492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"已完成"或"已取消"</w:t>
            </w:r>
          </w:p>
        </w:tc>
        <w:tc>
          <w:tcPr>
            <w:tcW w:w="2882" w:type="dxa"/>
          </w:tcPr>
          <w:p w14:paraId="62DA38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二次确认后删除该订单记录</w:t>
            </w:r>
          </w:p>
        </w:tc>
      </w:tr>
    </w:tbl>
    <w:p w14:paraId="21C472F2"/>
    <w:p w14:paraId="7D5F75F8">
      <w:pPr>
        <w:pStyle w:val="6"/>
      </w:pPr>
      <w:r>
        <w:rPr>
          <w:rFonts w:ascii="黑体" w:hAnsi="黑体" w:eastAsia="黑体"/>
          <w:sz w:val="24"/>
        </w:rPr>
        <w:t>3.6.6 我的收藏</w:t>
      </w:r>
    </w:p>
    <w:p w14:paraId="78BBDDEE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1F28FE76">
      <w:pPr>
        <w:ind w:firstLine="420"/>
      </w:pPr>
      <w:r>
        <w:rPr>
          <w:rFonts w:ascii="宋体" w:hAnsi="宋体" w:eastAsia="宋体"/>
          <w:sz w:val="22"/>
        </w:rPr>
        <w:t>集中管理用户收藏的课程和资料，方便快速访问。</w:t>
      </w:r>
    </w:p>
    <w:p w14:paraId="660FF655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F607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057E28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4720BA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A49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FFA17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分类展示</w:t>
            </w:r>
          </w:p>
        </w:tc>
        <w:tc>
          <w:tcPr>
            <w:tcW w:w="4323" w:type="dxa"/>
          </w:tcPr>
          <w:p w14:paraId="79C24A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顶部Tab切换：收藏的课程 / 收藏的资料</w:t>
            </w:r>
          </w:p>
        </w:tc>
      </w:tr>
      <w:tr w14:paraId="009A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4331C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排序规则</w:t>
            </w:r>
          </w:p>
        </w:tc>
        <w:tc>
          <w:tcPr>
            <w:tcW w:w="4323" w:type="dxa"/>
          </w:tcPr>
          <w:p w14:paraId="7EAEE4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按收藏时间倒序排列</w:t>
            </w:r>
          </w:p>
        </w:tc>
      </w:tr>
      <w:tr w14:paraId="2DDA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AC832C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取消收藏</w:t>
            </w:r>
          </w:p>
        </w:tc>
        <w:tc>
          <w:tcPr>
            <w:tcW w:w="4323" w:type="dxa"/>
          </w:tcPr>
          <w:p w14:paraId="42B0FD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点击取消收藏按钮或左滑删除</w:t>
            </w:r>
          </w:p>
        </w:tc>
      </w:tr>
      <w:tr w14:paraId="421AF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AB2FB1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点击跳转</w:t>
            </w:r>
          </w:p>
        </w:tc>
        <w:tc>
          <w:tcPr>
            <w:tcW w:w="4323" w:type="dxa"/>
          </w:tcPr>
          <w:p w14:paraId="12B6E2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点击收藏的课程/资料卡片跳转至对应详情页</w:t>
            </w:r>
          </w:p>
        </w:tc>
      </w:tr>
    </w:tbl>
    <w:p w14:paraId="63FA06CF"/>
    <w:p w14:paraId="2ADDEE10">
      <w:pPr>
        <w:pStyle w:val="6"/>
      </w:pPr>
      <w:r>
        <w:rPr>
          <w:rFonts w:ascii="黑体" w:hAnsi="黑体" w:eastAsia="黑体"/>
          <w:sz w:val="24"/>
        </w:rPr>
        <w:t>3.6.7 系统设置</w:t>
      </w:r>
    </w:p>
    <w:p w14:paraId="6B74EB4C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00B2BFEF">
      <w:pPr>
        <w:ind w:firstLine="420"/>
      </w:pPr>
      <w:r>
        <w:rPr>
          <w:rFonts w:ascii="宋体" w:hAnsi="宋体" w:eastAsia="宋体"/>
          <w:sz w:val="22"/>
        </w:rPr>
        <w:t>提供消息通知、隐私、缓存和版本信息等系统配置功能。</w:t>
      </w:r>
    </w:p>
    <w:p w14:paraId="305AEEED">
      <w:pPr>
        <w:ind w:firstLine="420"/>
      </w:pPr>
      <w:r>
        <w:rPr>
          <w:rFonts w:ascii="宋体" w:hAnsi="宋体" w:eastAsia="宋体"/>
          <w:sz w:val="22"/>
        </w:rPr>
        <w:t>设置项说明：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D2D5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301D5F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设置项</w:t>
            </w:r>
          </w:p>
        </w:tc>
        <w:tc>
          <w:tcPr>
            <w:tcW w:w="4323" w:type="dxa"/>
            <w:shd w:val="clear" w:color="auto" w:fill="D9E2F3"/>
          </w:tcPr>
          <w:p w14:paraId="11B69B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05C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C6E24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消息通知</w:t>
            </w:r>
          </w:p>
        </w:tc>
        <w:tc>
          <w:tcPr>
            <w:tcW w:w="4323" w:type="dxa"/>
          </w:tcPr>
          <w:p w14:paraId="449C83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独立开关控制课程通知、活动提醒、系统公告三类推送，修改即时生效</w:t>
            </w:r>
          </w:p>
        </w:tc>
      </w:tr>
      <w:tr w14:paraId="4971C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21AE0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隐私设置</w:t>
            </w:r>
          </w:p>
        </w:tc>
        <w:tc>
          <w:tcPr>
            <w:tcW w:w="4323" w:type="dxa"/>
          </w:tcPr>
          <w:p w14:paraId="44533B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分别设置手机号、邮箱的可见范围（仅自己可见 / 授权可见 / 所有人可见），修改后立即应用到通讯录模块</w:t>
            </w:r>
          </w:p>
        </w:tc>
      </w:tr>
      <w:tr w14:paraId="2FA5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E27FB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清除缓存</w:t>
            </w:r>
          </w:p>
        </w:tc>
        <w:tc>
          <w:tcPr>
            <w:tcW w:w="4323" w:type="dxa"/>
          </w:tcPr>
          <w:p w14:paraId="601BF12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一键清除本地缓存数据，显示当前缓存大小，清除后页面自动刷新</w:t>
            </w:r>
          </w:p>
        </w:tc>
      </w:tr>
      <w:tr w14:paraId="73870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F7B4B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关于我们</w:t>
            </w:r>
          </w:p>
        </w:tc>
        <w:tc>
          <w:tcPr>
            <w:tcW w:w="4323" w:type="dxa"/>
          </w:tcPr>
          <w:p w14:paraId="248288D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展示系统简介、当前版本号、联系客服方式</w:t>
            </w:r>
          </w:p>
        </w:tc>
      </w:tr>
      <w:tr w14:paraId="4691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D1640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退出登录</w:t>
            </w:r>
          </w:p>
        </w:tc>
        <w:tc>
          <w:tcPr>
            <w:tcW w:w="4323" w:type="dxa"/>
          </w:tcPr>
          <w:p w14:paraId="0EE8EC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退出当前账号，清除本地登录状态，跳转至登录页。退出前弹出二次确认："确认退出登录吗？"</w:t>
            </w:r>
          </w:p>
        </w:tc>
      </w:tr>
    </w:tbl>
    <w:p w14:paraId="04769ACF"/>
    <w:p w14:paraId="5B8713EC">
      <w:pPr>
        <w:pStyle w:val="5"/>
      </w:pPr>
      <w:r>
        <w:rPr>
          <w:rFonts w:ascii="黑体" w:hAnsi="黑体" w:eastAsia="黑体"/>
          <w:sz w:val="26"/>
        </w:rPr>
        <w:t>3.7 异常与容错设计</w:t>
      </w:r>
    </w:p>
    <w:p w14:paraId="6CE1A653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72C6C86C">
      <w:pPr>
        <w:ind w:firstLine="420"/>
      </w:pPr>
      <w:r>
        <w:rPr>
          <w:rFonts w:ascii="宋体" w:hAnsi="宋体" w:eastAsia="宋体"/>
          <w:sz w:val="22"/>
        </w:rPr>
        <w:t>系统各类异常场景的统一处理策略，确保用户在任何异常情况下都能收到明确的中文提示。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3369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60C717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异常类型</w:t>
            </w:r>
          </w:p>
        </w:tc>
        <w:tc>
          <w:tcPr>
            <w:tcW w:w="2882" w:type="dxa"/>
            <w:shd w:val="clear" w:color="auto" w:fill="D9E2F3"/>
          </w:tcPr>
          <w:p w14:paraId="721A41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w="2882" w:type="dxa"/>
            <w:shd w:val="clear" w:color="auto" w:fill="D9E2F3"/>
          </w:tcPr>
          <w:p w14:paraId="6254B1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用户提示</w:t>
            </w:r>
          </w:p>
        </w:tc>
      </w:tr>
      <w:tr w14:paraId="7811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2E41A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网络异常</w:t>
            </w:r>
          </w:p>
        </w:tc>
        <w:tc>
          <w:tcPr>
            <w:tcW w:w="2882" w:type="dxa"/>
          </w:tcPr>
          <w:p w14:paraId="4E25412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网络断开或请求超时</w:t>
            </w:r>
          </w:p>
        </w:tc>
        <w:tc>
          <w:tcPr>
            <w:tcW w:w="2882" w:type="dxa"/>
          </w:tcPr>
          <w:p w14:paraId="332485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"网络不给力，请检查网络连接"</w:t>
            </w:r>
          </w:p>
        </w:tc>
      </w:tr>
      <w:tr w14:paraId="5733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75E14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权限不足</w:t>
            </w:r>
          </w:p>
        </w:tc>
        <w:tc>
          <w:tcPr>
            <w:tcW w:w="2882" w:type="dxa"/>
          </w:tcPr>
          <w:p w14:paraId="626B6B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未登录访问需登录页面</w:t>
            </w:r>
          </w:p>
        </w:tc>
        <w:tc>
          <w:tcPr>
            <w:tcW w:w="2882" w:type="dxa"/>
          </w:tcPr>
          <w:p w14:paraId="0A3778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自动跳转登录页</w:t>
            </w:r>
          </w:p>
        </w:tc>
      </w:tr>
      <w:tr w14:paraId="34C9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B0CA9E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权限不足</w:t>
            </w:r>
          </w:p>
        </w:tc>
        <w:tc>
          <w:tcPr>
            <w:tcW w:w="2882" w:type="dxa"/>
          </w:tcPr>
          <w:p w14:paraId="791AF7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登录用户访问无权限页面</w:t>
            </w:r>
          </w:p>
        </w:tc>
        <w:tc>
          <w:tcPr>
            <w:tcW w:w="2882" w:type="dxa"/>
          </w:tcPr>
          <w:p w14:paraId="7E2637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"暂无权限访问"</w:t>
            </w:r>
          </w:p>
        </w:tc>
      </w:tr>
      <w:tr w14:paraId="40CD2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8207C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数据异常</w:t>
            </w:r>
          </w:p>
        </w:tc>
        <w:tc>
          <w:tcPr>
            <w:tcW w:w="2882" w:type="dxa"/>
          </w:tcPr>
          <w:p w14:paraId="2F10DA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请求的资源不存在</w:t>
            </w:r>
          </w:p>
        </w:tc>
        <w:tc>
          <w:tcPr>
            <w:tcW w:w="2882" w:type="dxa"/>
          </w:tcPr>
          <w:p w14:paraId="5345BC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"未找到相关内容"</w:t>
            </w:r>
          </w:p>
        </w:tc>
      </w:tr>
      <w:tr w14:paraId="77273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779CE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操作失败</w:t>
            </w:r>
          </w:p>
        </w:tc>
        <w:tc>
          <w:tcPr>
            <w:tcW w:w="2882" w:type="dxa"/>
          </w:tcPr>
          <w:p w14:paraId="0AF8CF8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服务器处理异常</w:t>
            </w:r>
          </w:p>
        </w:tc>
        <w:tc>
          <w:tcPr>
            <w:tcW w:w="2882" w:type="dxa"/>
          </w:tcPr>
          <w:p w14:paraId="7389FF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"操作失败，请稍后重试"</w:t>
            </w:r>
          </w:p>
        </w:tc>
      </w:tr>
      <w:tr w14:paraId="29FC8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A717E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表单校验</w:t>
            </w:r>
          </w:p>
        </w:tc>
        <w:tc>
          <w:tcPr>
            <w:tcW w:w="2882" w:type="dxa"/>
          </w:tcPr>
          <w:p w14:paraId="14C71D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必填字段为空</w:t>
            </w:r>
          </w:p>
        </w:tc>
        <w:tc>
          <w:tcPr>
            <w:tcW w:w="2882" w:type="dxa"/>
          </w:tcPr>
          <w:p w14:paraId="157ABE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对应字段下方红色提示具体内容</w:t>
            </w:r>
          </w:p>
        </w:tc>
      </w:tr>
      <w:tr w14:paraId="6FC9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261B4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表单校验</w:t>
            </w:r>
          </w:p>
        </w:tc>
        <w:tc>
          <w:tcPr>
            <w:tcW w:w="2882" w:type="dxa"/>
          </w:tcPr>
          <w:p w14:paraId="0AB170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格式不正确（如手机号）</w:t>
            </w:r>
          </w:p>
        </w:tc>
        <w:tc>
          <w:tcPr>
            <w:tcW w:w="2882" w:type="dxa"/>
          </w:tcPr>
          <w:p w14:paraId="23D63A0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"请输入正确的手机号"</w:t>
            </w:r>
          </w:p>
        </w:tc>
      </w:tr>
    </w:tbl>
    <w:p w14:paraId="6AB15C23"/>
    <w:p w14:paraId="1009F03F">
      <w:pPr>
        <w:ind w:firstLine="420"/>
      </w:pPr>
      <w:r>
        <w:rPr>
          <w:rFonts w:ascii="宋体" w:hAnsi="宋体" w:eastAsia="宋体"/>
          <w:sz w:val="22"/>
        </w:rPr>
        <w:t>设计原则：</w:t>
      </w:r>
    </w:p>
    <w:p w14:paraId="23B7713D">
      <w:pPr>
        <w:ind w:firstLine="420"/>
      </w:pPr>
      <w:r>
        <w:rPr>
          <w:rFonts w:ascii="宋体" w:hAnsi="宋体" w:eastAsia="宋体"/>
          <w:sz w:val="22"/>
        </w:rPr>
        <w:t>1. 所有提示信息使用中文，不展示任何技术性错误代码或异常堆栈信息</w:t>
      </w:r>
    </w:p>
    <w:p w14:paraId="56A22BF4">
      <w:pPr>
        <w:ind w:firstLine="420"/>
      </w:pPr>
      <w:r>
        <w:rPr>
          <w:rFonts w:ascii="宋体" w:hAnsi="宋体" w:eastAsia="宋体"/>
          <w:sz w:val="22"/>
        </w:rPr>
        <w:t>2. 网络请求超时时间为10秒，超时后显示超时提示页并提供"重试"按钮</w:t>
      </w:r>
    </w:p>
    <w:p w14:paraId="4DE104E7">
      <w:pPr>
        <w:ind w:firstLine="420"/>
      </w:pPr>
      <w:r>
        <w:rPr>
          <w:rFonts w:ascii="宋体" w:hAnsi="宋体" w:eastAsia="宋体"/>
          <w:sz w:val="22"/>
        </w:rPr>
        <w:t>3. 所有涉及积分扣减、订单取消、账号退出等不可逆操作，均需二次确认弹窗</w:t>
      </w:r>
    </w:p>
    <w:p w14:paraId="5128CB43">
      <w:pPr>
        <w:ind w:firstLine="420"/>
      </w:pPr>
      <w:r>
        <w:rPr>
          <w:rFonts w:ascii="宋体" w:hAnsi="宋体" w:eastAsia="宋体"/>
          <w:sz w:val="22"/>
        </w:rPr>
        <w:t>4. 操作成功或失败均需明确的全局提示反馈</w:t>
      </w:r>
    </w:p>
    <w:p w14:paraId="4107D7F5">
      <w:pPr>
        <w:pStyle w:val="4"/>
      </w:pPr>
      <w:r>
        <w:rPr>
          <w:rFonts w:ascii="黑体" w:hAnsi="黑体" w:eastAsia="黑体"/>
          <w:sz w:val="30"/>
        </w:rPr>
        <w:t>4. 数据库设计</w:t>
      </w:r>
    </w:p>
    <w:p w14:paraId="150F55D2">
      <w:pPr>
        <w:pStyle w:val="5"/>
      </w:pPr>
      <w:r>
        <w:rPr>
          <w:rFonts w:ascii="黑体" w:hAnsi="黑体" w:eastAsia="黑体"/>
          <w:sz w:val="26"/>
        </w:rPr>
        <w:t>4.1 数据库设计原则</w:t>
      </w:r>
    </w:p>
    <w:p w14:paraId="418B01BA">
      <w:pPr>
        <w:ind w:firstLine="420"/>
      </w:pPr>
      <w:r>
        <w:rPr>
          <w:rFonts w:ascii="宋体" w:hAnsi="宋体" w:eastAsia="宋体"/>
          <w:sz w:val="22"/>
        </w:rPr>
        <w:t>1. 规范化设计：遵循第三范式（3NF），消除数据冗余，确保数据一致性。对于高频查询场景，可适当反范式化以提升性能。</w:t>
      </w:r>
    </w:p>
    <w:p w14:paraId="5DCFD172">
      <w:pPr>
        <w:ind w:firstLine="420"/>
      </w:pPr>
      <w:r>
        <w:rPr>
          <w:rFonts w:ascii="宋体" w:hAnsi="宋体" w:eastAsia="宋体"/>
          <w:sz w:val="22"/>
        </w:rPr>
        <w:t>2. 命名规范：表名和字段名均采用小写英文 + 下划线命名法（snake_case）；主键命名为"{表名}_id"；外键命名为"{关联表名}_id"；索引命名为"idx_{表名}_{字段名}"。</w:t>
      </w:r>
    </w:p>
    <w:p w14:paraId="49F70B20">
      <w:pPr>
        <w:ind w:firstLine="420"/>
      </w:pPr>
      <w:r>
        <w:rPr>
          <w:rFonts w:ascii="宋体" w:hAnsi="宋体" w:eastAsia="宋体"/>
          <w:sz w:val="22"/>
        </w:rPr>
        <w:t>3. 主键设计：所有数据表统一使用BIGINT自增主键。</w:t>
      </w:r>
    </w:p>
    <w:p w14:paraId="73B6C497">
      <w:pPr>
        <w:ind w:firstLine="420"/>
      </w:pPr>
      <w:r>
        <w:rPr>
          <w:rFonts w:ascii="宋体" w:hAnsi="宋体" w:eastAsia="宋体"/>
          <w:sz w:val="22"/>
        </w:rPr>
        <w:t>4. 字符集：统一采用utf8mb4，排序规则utf8mb4_unicode_ci，完整支持中文和多语言字符存储。</w:t>
      </w:r>
    </w:p>
    <w:p w14:paraId="614D48F1">
      <w:pPr>
        <w:ind w:firstLine="420"/>
      </w:pPr>
      <w:r>
        <w:rPr>
          <w:rFonts w:ascii="宋体" w:hAnsi="宋体" w:eastAsia="宋体"/>
          <w:sz w:val="22"/>
        </w:rPr>
        <w:t>5. 软删除：业务数据表优先使用is_deleted字段标记删除状态，避免物理删除造成数据丢失，确保数据可追溯和可恢复。</w:t>
      </w:r>
    </w:p>
    <w:p w14:paraId="65C9265E">
      <w:pPr>
        <w:ind w:firstLine="420"/>
      </w:pPr>
      <w:r>
        <w:rPr>
          <w:rFonts w:ascii="宋体" w:hAnsi="宋体" w:eastAsia="宋体"/>
          <w:sz w:val="22"/>
        </w:rPr>
        <w:t>6. 审计字段：每张业务数据表应包含create_time（创建时间）和update_time（更新时间）字段。</w:t>
      </w:r>
    </w:p>
    <w:p w14:paraId="5BE08B13">
      <w:pPr>
        <w:pStyle w:val="5"/>
      </w:pPr>
      <w:r>
        <w:rPr>
          <w:rFonts w:ascii="黑体" w:hAnsi="黑体" w:eastAsia="黑体"/>
          <w:sz w:val="26"/>
        </w:rPr>
        <w:t>4.2 数据表清单</w:t>
      </w:r>
    </w:p>
    <w:p w14:paraId="3C527D37">
      <w:pPr>
        <w:ind w:firstLine="420"/>
      </w:pPr>
      <w:r>
        <w:rPr>
          <w:rFonts w:ascii="宋体" w:hAnsi="宋体" w:eastAsia="宋体"/>
          <w:sz w:val="22"/>
        </w:rPr>
        <w:t>系统数据库（bgss_xtt）共包含15张数据表：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316"/>
        <w:gridCol w:w="2161"/>
        <w:gridCol w:w="2161"/>
      </w:tblGrid>
      <w:tr w14:paraId="21E44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67F8B3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161" w:type="dxa"/>
            <w:shd w:val="clear" w:color="auto" w:fill="D9E2F3"/>
          </w:tcPr>
          <w:p w14:paraId="7D75AC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w="2161" w:type="dxa"/>
            <w:shd w:val="clear" w:color="auto" w:fill="D9E2F3"/>
          </w:tcPr>
          <w:p w14:paraId="0948A5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中文名称</w:t>
            </w:r>
          </w:p>
        </w:tc>
        <w:tc>
          <w:tcPr>
            <w:tcW w:w="2161" w:type="dxa"/>
            <w:shd w:val="clear" w:color="auto" w:fill="D9E2F3"/>
          </w:tcPr>
          <w:p w14:paraId="3081FF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226A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10B1A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161" w:type="dxa"/>
          </w:tcPr>
          <w:p w14:paraId="362BD1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</w:t>
            </w:r>
          </w:p>
        </w:tc>
        <w:tc>
          <w:tcPr>
            <w:tcW w:w="2161" w:type="dxa"/>
          </w:tcPr>
          <w:p w14:paraId="7F5DCD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用户表</w:t>
            </w:r>
          </w:p>
        </w:tc>
        <w:tc>
          <w:tcPr>
            <w:tcW w:w="2161" w:type="dxa"/>
          </w:tcPr>
          <w:p w14:paraId="3EC4B7A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存储学生、教师、管理员用户基本信息</w:t>
            </w:r>
          </w:p>
        </w:tc>
      </w:tr>
      <w:tr w14:paraId="30CA2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AA95B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161" w:type="dxa"/>
          </w:tcPr>
          <w:p w14:paraId="7D2B89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course</w:t>
            </w:r>
          </w:p>
        </w:tc>
        <w:tc>
          <w:tcPr>
            <w:tcW w:w="2161" w:type="dxa"/>
          </w:tcPr>
          <w:p w14:paraId="380282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课程表</w:t>
            </w:r>
          </w:p>
        </w:tc>
        <w:tc>
          <w:tcPr>
            <w:tcW w:w="2161" w:type="dxa"/>
          </w:tcPr>
          <w:p w14:paraId="2FE3D2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存储课程基本信息</w:t>
            </w:r>
          </w:p>
        </w:tc>
      </w:tr>
      <w:tr w14:paraId="158FD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5BD1C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161" w:type="dxa"/>
          </w:tcPr>
          <w:p w14:paraId="641E87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course_review</w:t>
            </w:r>
          </w:p>
        </w:tc>
        <w:tc>
          <w:tcPr>
            <w:tcW w:w="2161" w:type="dxa"/>
          </w:tcPr>
          <w:p w14:paraId="7C44F3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课程评价表</w:t>
            </w:r>
          </w:p>
        </w:tc>
        <w:tc>
          <w:tcPr>
            <w:tcW w:w="2161" w:type="dxa"/>
          </w:tcPr>
          <w:p w14:paraId="5E911C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存储用户对课程的评价和评分</w:t>
            </w:r>
          </w:p>
        </w:tc>
      </w:tr>
      <w:tr w14:paraId="55ABC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1" w:type="dxa"/>
          </w:tcPr>
          <w:p w14:paraId="5899FB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2161" w:type="dxa"/>
          </w:tcPr>
          <w:p w14:paraId="051F3A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material</w:t>
            </w:r>
          </w:p>
        </w:tc>
        <w:tc>
          <w:tcPr>
            <w:tcW w:w="2161" w:type="dxa"/>
          </w:tcPr>
          <w:p w14:paraId="3EC769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学习资料表</w:t>
            </w:r>
          </w:p>
        </w:tc>
        <w:tc>
          <w:tcPr>
            <w:tcW w:w="2161" w:type="dxa"/>
          </w:tcPr>
          <w:p w14:paraId="474715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存储课程相关学习资料信息</w:t>
            </w:r>
          </w:p>
        </w:tc>
      </w:tr>
      <w:tr w14:paraId="4BC6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FE4F1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2161" w:type="dxa"/>
          </w:tcPr>
          <w:p w14:paraId="45BDD9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goods</w:t>
            </w:r>
          </w:p>
        </w:tc>
        <w:tc>
          <w:tcPr>
            <w:tcW w:w="2161" w:type="dxa"/>
          </w:tcPr>
          <w:p w14:paraId="465C50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商品表</w:t>
            </w:r>
          </w:p>
        </w:tc>
        <w:tc>
          <w:tcPr>
            <w:tcW w:w="2161" w:type="dxa"/>
          </w:tcPr>
          <w:p w14:paraId="5FCFF9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存储积分商城商品信息</w:t>
            </w:r>
          </w:p>
        </w:tc>
      </w:tr>
      <w:tr w14:paraId="00C8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34745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2161" w:type="dxa"/>
          </w:tcPr>
          <w:p w14:paraId="787B9A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order</w:t>
            </w:r>
          </w:p>
        </w:tc>
        <w:tc>
          <w:tcPr>
            <w:tcW w:w="2161" w:type="dxa"/>
          </w:tcPr>
          <w:p w14:paraId="4D3438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订单表</w:t>
            </w:r>
          </w:p>
        </w:tc>
        <w:tc>
          <w:tcPr>
            <w:tcW w:w="2161" w:type="dxa"/>
          </w:tcPr>
          <w:p w14:paraId="1AE22D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存储积分兑换订单记录</w:t>
            </w:r>
          </w:p>
        </w:tc>
      </w:tr>
      <w:tr w14:paraId="416F0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1AA71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2161" w:type="dxa"/>
          </w:tcPr>
          <w:p w14:paraId="672549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score_record</w:t>
            </w:r>
          </w:p>
        </w:tc>
        <w:tc>
          <w:tcPr>
            <w:tcW w:w="2161" w:type="dxa"/>
          </w:tcPr>
          <w:p w14:paraId="425490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积分记录表</w:t>
            </w:r>
          </w:p>
        </w:tc>
        <w:tc>
          <w:tcPr>
            <w:tcW w:w="2161" w:type="dxa"/>
          </w:tcPr>
          <w:p w14:paraId="28989A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存储用户积分变动明细</w:t>
            </w:r>
          </w:p>
        </w:tc>
      </w:tr>
      <w:tr w14:paraId="03177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AE7CEB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2161" w:type="dxa"/>
          </w:tcPr>
          <w:p w14:paraId="501871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favorite</w:t>
            </w:r>
          </w:p>
        </w:tc>
        <w:tc>
          <w:tcPr>
            <w:tcW w:w="2161" w:type="dxa"/>
          </w:tcPr>
          <w:p w14:paraId="790A4A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收藏表</w:t>
            </w:r>
          </w:p>
        </w:tc>
        <w:tc>
          <w:tcPr>
            <w:tcW w:w="2161" w:type="dxa"/>
          </w:tcPr>
          <w:p w14:paraId="403FF8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存储用户收藏的课程或资料</w:t>
            </w:r>
          </w:p>
        </w:tc>
      </w:tr>
      <w:tr w14:paraId="19F9F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0F862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2161" w:type="dxa"/>
          </w:tcPr>
          <w:p w14:paraId="605125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banner</w:t>
            </w:r>
          </w:p>
        </w:tc>
        <w:tc>
          <w:tcPr>
            <w:tcW w:w="2161" w:type="dxa"/>
          </w:tcPr>
          <w:p w14:paraId="358AFF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轮播图表</w:t>
            </w:r>
          </w:p>
        </w:tc>
        <w:tc>
          <w:tcPr>
            <w:tcW w:w="2161" w:type="dxa"/>
          </w:tcPr>
          <w:p w14:paraId="547385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存储首页轮播图配置</w:t>
            </w:r>
          </w:p>
        </w:tc>
      </w:tr>
      <w:tr w14:paraId="79ABD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14D1C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2161" w:type="dxa"/>
          </w:tcPr>
          <w:p w14:paraId="643280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news</w:t>
            </w:r>
          </w:p>
        </w:tc>
        <w:tc>
          <w:tcPr>
            <w:tcW w:w="2161" w:type="dxa"/>
          </w:tcPr>
          <w:p w14:paraId="5C112D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动态资讯表</w:t>
            </w:r>
          </w:p>
        </w:tc>
        <w:tc>
          <w:tcPr>
            <w:tcW w:w="2161" w:type="dxa"/>
          </w:tcPr>
          <w:p w14:paraId="586000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存储首页动态和通知信息</w:t>
            </w:r>
          </w:p>
        </w:tc>
      </w:tr>
      <w:tr w14:paraId="5B7D6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9F17C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w="2161" w:type="dxa"/>
          </w:tcPr>
          <w:p w14:paraId="30FD17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news_category</w:t>
            </w:r>
          </w:p>
        </w:tc>
        <w:tc>
          <w:tcPr>
            <w:tcW w:w="2161" w:type="dxa"/>
          </w:tcPr>
          <w:p w14:paraId="442F3FE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资讯分类表</w:t>
            </w:r>
          </w:p>
        </w:tc>
        <w:tc>
          <w:tcPr>
            <w:tcW w:w="2161" w:type="dxa"/>
          </w:tcPr>
          <w:p w14:paraId="4CE5DDC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存储动态资讯的分类信息</w:t>
            </w:r>
          </w:p>
        </w:tc>
      </w:tr>
      <w:tr w14:paraId="458CA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FA9C7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2161" w:type="dxa"/>
          </w:tcPr>
          <w:p w14:paraId="32BFFB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contact_auth</w:t>
            </w:r>
          </w:p>
        </w:tc>
        <w:tc>
          <w:tcPr>
            <w:tcW w:w="2161" w:type="dxa"/>
          </w:tcPr>
          <w:p w14:paraId="319961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通讯录授权表</w:t>
            </w:r>
          </w:p>
        </w:tc>
        <w:tc>
          <w:tcPr>
            <w:tcW w:w="2161" w:type="dxa"/>
          </w:tcPr>
          <w:p w14:paraId="7B0E72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存储用户通讯录可见性授权</w:t>
            </w:r>
          </w:p>
        </w:tc>
      </w:tr>
      <w:tr w14:paraId="7D965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99EA9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w="2161" w:type="dxa"/>
          </w:tcPr>
          <w:p w14:paraId="6A629D4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sms_code</w:t>
            </w:r>
          </w:p>
        </w:tc>
        <w:tc>
          <w:tcPr>
            <w:tcW w:w="2161" w:type="dxa"/>
          </w:tcPr>
          <w:p w14:paraId="412528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短信验证码表</w:t>
            </w:r>
          </w:p>
        </w:tc>
        <w:tc>
          <w:tcPr>
            <w:tcW w:w="2161" w:type="dxa"/>
          </w:tcPr>
          <w:p w14:paraId="6EE1767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存储短信验证码发送记录</w:t>
            </w:r>
          </w:p>
        </w:tc>
      </w:tr>
      <w:tr w14:paraId="44AEB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21A0D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w="2161" w:type="dxa"/>
          </w:tcPr>
          <w:p w14:paraId="159B62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material_download_log</w:t>
            </w:r>
          </w:p>
        </w:tc>
        <w:tc>
          <w:tcPr>
            <w:tcW w:w="2161" w:type="dxa"/>
          </w:tcPr>
          <w:p w14:paraId="11D027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资料下载日志表</w:t>
            </w:r>
          </w:p>
        </w:tc>
        <w:tc>
          <w:tcPr>
            <w:tcW w:w="2161" w:type="dxa"/>
          </w:tcPr>
          <w:p w14:paraId="6734D6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记录资料下载操作日志</w:t>
            </w:r>
          </w:p>
        </w:tc>
      </w:tr>
      <w:tr w14:paraId="3D83D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72EA1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w="2161" w:type="dxa"/>
          </w:tcPr>
          <w:p w14:paraId="3A27DC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operation_log</w:t>
            </w:r>
          </w:p>
        </w:tc>
        <w:tc>
          <w:tcPr>
            <w:tcW w:w="2161" w:type="dxa"/>
          </w:tcPr>
          <w:p w14:paraId="71A48B4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操作日志表</w:t>
            </w:r>
          </w:p>
        </w:tc>
        <w:tc>
          <w:tcPr>
            <w:tcW w:w="2161" w:type="dxa"/>
          </w:tcPr>
          <w:p w14:paraId="10537E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记录关键操作审计日志</w:t>
            </w:r>
          </w:p>
        </w:tc>
      </w:tr>
    </w:tbl>
    <w:p w14:paraId="277818B5"/>
    <w:p w14:paraId="59464289">
      <w:pPr>
        <w:pStyle w:val="5"/>
      </w:pPr>
      <w:r>
        <w:rPr>
          <w:rFonts w:ascii="黑体" w:hAnsi="黑体" w:eastAsia="黑体"/>
          <w:sz w:val="26"/>
        </w:rPr>
        <w:t>4.3 实体关系描述</w:t>
      </w:r>
    </w:p>
    <w:p w14:paraId="56D5C95D">
      <w:pPr>
        <w:ind w:firstLine="420"/>
      </w:pPr>
      <w:r>
        <w:rPr>
          <w:rFonts w:ascii="宋体" w:hAnsi="宋体" w:eastAsia="宋体"/>
          <w:sz w:val="22"/>
        </w:rPr>
        <w:t>系统核心实体及其关系如下：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6A74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38A38E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关系主体</w:t>
            </w:r>
          </w:p>
        </w:tc>
        <w:tc>
          <w:tcPr>
            <w:tcW w:w="2161" w:type="dxa"/>
            <w:shd w:val="clear" w:color="auto" w:fill="D9E2F3"/>
          </w:tcPr>
          <w:p w14:paraId="35C9C2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关联实体</w:t>
            </w:r>
          </w:p>
        </w:tc>
        <w:tc>
          <w:tcPr>
            <w:tcW w:w="2161" w:type="dxa"/>
            <w:shd w:val="clear" w:color="auto" w:fill="D9E2F3"/>
          </w:tcPr>
          <w:p w14:paraId="6D9237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基数</w:t>
            </w:r>
          </w:p>
        </w:tc>
        <w:tc>
          <w:tcPr>
            <w:tcW w:w="2161" w:type="dxa"/>
            <w:shd w:val="clear" w:color="auto" w:fill="D9E2F3"/>
          </w:tcPr>
          <w:p w14:paraId="5E38D8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关系说明</w:t>
            </w:r>
          </w:p>
        </w:tc>
      </w:tr>
      <w:tr w14:paraId="38F60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CDCB1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 → course</w:t>
            </w:r>
          </w:p>
        </w:tc>
        <w:tc>
          <w:tcPr>
            <w:tcW w:w="2161" w:type="dxa"/>
          </w:tcPr>
          <w:p w14:paraId="7854FF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授课</w:t>
            </w:r>
          </w:p>
        </w:tc>
        <w:tc>
          <w:tcPr>
            <w:tcW w:w="2161" w:type="dxa"/>
          </w:tcPr>
          <w:p w14:paraId="580F6A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 : N</w:t>
            </w:r>
          </w:p>
        </w:tc>
        <w:tc>
          <w:tcPr>
            <w:tcW w:w="2161" w:type="dxa"/>
          </w:tcPr>
          <w:p w14:paraId="17F245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一个教师可教授多门课程，一门课程仅由一位教师授课</w:t>
            </w:r>
          </w:p>
        </w:tc>
      </w:tr>
      <w:tr w14:paraId="5D549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CA2CC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 → course_review</w:t>
            </w:r>
          </w:p>
        </w:tc>
        <w:tc>
          <w:tcPr>
            <w:tcW w:w="2161" w:type="dxa"/>
          </w:tcPr>
          <w:p w14:paraId="15467D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评价</w:t>
            </w:r>
          </w:p>
        </w:tc>
        <w:tc>
          <w:tcPr>
            <w:tcW w:w="2161" w:type="dxa"/>
          </w:tcPr>
          <w:p w14:paraId="4CB56E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 : N</w:t>
            </w:r>
          </w:p>
        </w:tc>
        <w:tc>
          <w:tcPr>
            <w:tcW w:w="2161" w:type="dxa"/>
          </w:tcPr>
          <w:p w14:paraId="568F57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一个用户可评价多门课程</w:t>
            </w:r>
          </w:p>
        </w:tc>
      </w:tr>
      <w:tr w14:paraId="18BF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F4EE4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course → course_review</w:t>
            </w:r>
          </w:p>
        </w:tc>
        <w:tc>
          <w:tcPr>
            <w:tcW w:w="2161" w:type="dxa"/>
          </w:tcPr>
          <w:p w14:paraId="780C1B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被评价</w:t>
            </w:r>
          </w:p>
        </w:tc>
        <w:tc>
          <w:tcPr>
            <w:tcW w:w="2161" w:type="dxa"/>
          </w:tcPr>
          <w:p w14:paraId="71C979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 : N</w:t>
            </w:r>
          </w:p>
        </w:tc>
        <w:tc>
          <w:tcPr>
            <w:tcW w:w="2161" w:type="dxa"/>
          </w:tcPr>
          <w:p w14:paraId="730DD0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一门课程可被多个用户评价</w:t>
            </w:r>
          </w:p>
        </w:tc>
      </w:tr>
      <w:tr w14:paraId="59E9F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78C35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course → material</w:t>
            </w:r>
          </w:p>
        </w:tc>
        <w:tc>
          <w:tcPr>
            <w:tcW w:w="2161" w:type="dxa"/>
          </w:tcPr>
          <w:p w14:paraId="2A2738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包含</w:t>
            </w:r>
          </w:p>
        </w:tc>
        <w:tc>
          <w:tcPr>
            <w:tcW w:w="2161" w:type="dxa"/>
          </w:tcPr>
          <w:p w14:paraId="24B484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 : N</w:t>
            </w:r>
          </w:p>
        </w:tc>
        <w:tc>
          <w:tcPr>
            <w:tcW w:w="2161" w:type="dxa"/>
          </w:tcPr>
          <w:p w14:paraId="5DF9F3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一门课程可关联多个学习资料</w:t>
            </w:r>
          </w:p>
        </w:tc>
      </w:tr>
      <w:tr w14:paraId="66202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CCD3E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 → material</w:t>
            </w:r>
          </w:p>
        </w:tc>
        <w:tc>
          <w:tcPr>
            <w:tcW w:w="2161" w:type="dxa"/>
          </w:tcPr>
          <w:p w14:paraId="0F2E8B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上传</w:t>
            </w:r>
          </w:p>
        </w:tc>
        <w:tc>
          <w:tcPr>
            <w:tcW w:w="2161" w:type="dxa"/>
          </w:tcPr>
          <w:p w14:paraId="271AC4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 : N</w:t>
            </w:r>
          </w:p>
        </w:tc>
        <w:tc>
          <w:tcPr>
            <w:tcW w:w="2161" w:type="dxa"/>
          </w:tcPr>
          <w:p w14:paraId="4E15AB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一个用户可上传多个资料</w:t>
            </w:r>
          </w:p>
        </w:tc>
      </w:tr>
      <w:tr w14:paraId="21380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A2D30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 → order</w:t>
            </w:r>
          </w:p>
        </w:tc>
        <w:tc>
          <w:tcPr>
            <w:tcW w:w="2161" w:type="dxa"/>
          </w:tcPr>
          <w:p w14:paraId="66FC4E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创建</w:t>
            </w:r>
          </w:p>
        </w:tc>
        <w:tc>
          <w:tcPr>
            <w:tcW w:w="2161" w:type="dxa"/>
          </w:tcPr>
          <w:p w14:paraId="561299E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 : N</w:t>
            </w:r>
          </w:p>
        </w:tc>
        <w:tc>
          <w:tcPr>
            <w:tcW w:w="2161" w:type="dxa"/>
          </w:tcPr>
          <w:p w14:paraId="64B9BF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一个用户可创建多个兑换订单</w:t>
            </w:r>
          </w:p>
        </w:tc>
      </w:tr>
      <w:tr w14:paraId="5F2BF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033FD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goods → order</w:t>
            </w:r>
          </w:p>
        </w:tc>
        <w:tc>
          <w:tcPr>
            <w:tcW w:w="2161" w:type="dxa"/>
          </w:tcPr>
          <w:p w14:paraId="7EA001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被兑换</w:t>
            </w:r>
          </w:p>
        </w:tc>
        <w:tc>
          <w:tcPr>
            <w:tcW w:w="2161" w:type="dxa"/>
          </w:tcPr>
          <w:p w14:paraId="2AE858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 : N</w:t>
            </w:r>
          </w:p>
        </w:tc>
        <w:tc>
          <w:tcPr>
            <w:tcW w:w="2161" w:type="dxa"/>
          </w:tcPr>
          <w:p w14:paraId="2E88998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一个商品可被多次兑换</w:t>
            </w:r>
          </w:p>
        </w:tc>
      </w:tr>
      <w:tr w14:paraId="2AA47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80ADE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 → score_record</w:t>
            </w:r>
          </w:p>
        </w:tc>
        <w:tc>
          <w:tcPr>
            <w:tcW w:w="2161" w:type="dxa"/>
          </w:tcPr>
          <w:p w14:paraId="4E2BAD2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产生</w:t>
            </w:r>
          </w:p>
        </w:tc>
        <w:tc>
          <w:tcPr>
            <w:tcW w:w="2161" w:type="dxa"/>
          </w:tcPr>
          <w:p w14:paraId="71D7DF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 : N</w:t>
            </w:r>
          </w:p>
        </w:tc>
        <w:tc>
          <w:tcPr>
            <w:tcW w:w="2161" w:type="dxa"/>
          </w:tcPr>
          <w:p w14:paraId="382FB3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一个用户有多条积分变动记录</w:t>
            </w:r>
          </w:p>
        </w:tc>
      </w:tr>
      <w:tr w14:paraId="70A29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1F733B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 → favorite</w:t>
            </w:r>
          </w:p>
        </w:tc>
        <w:tc>
          <w:tcPr>
            <w:tcW w:w="2161" w:type="dxa"/>
          </w:tcPr>
          <w:p w14:paraId="01F5DA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收藏</w:t>
            </w:r>
          </w:p>
        </w:tc>
        <w:tc>
          <w:tcPr>
            <w:tcW w:w="2161" w:type="dxa"/>
          </w:tcPr>
          <w:p w14:paraId="617452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 : N</w:t>
            </w:r>
          </w:p>
        </w:tc>
        <w:tc>
          <w:tcPr>
            <w:tcW w:w="2161" w:type="dxa"/>
          </w:tcPr>
          <w:p w14:paraId="759D18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一个用户可收藏多个课程或资料</w:t>
            </w:r>
          </w:p>
        </w:tc>
      </w:tr>
      <w:tr w14:paraId="19D9A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1F7E8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 → contact_auth</w:t>
            </w:r>
          </w:p>
        </w:tc>
        <w:tc>
          <w:tcPr>
            <w:tcW w:w="2161" w:type="dxa"/>
          </w:tcPr>
          <w:p w14:paraId="6A7CFE3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授权</w:t>
            </w:r>
          </w:p>
        </w:tc>
        <w:tc>
          <w:tcPr>
            <w:tcW w:w="2161" w:type="dxa"/>
          </w:tcPr>
          <w:p w14:paraId="02DBF01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 : 1</w:t>
            </w:r>
          </w:p>
        </w:tc>
        <w:tc>
          <w:tcPr>
            <w:tcW w:w="2161" w:type="dxa"/>
          </w:tcPr>
          <w:p w14:paraId="0DC6BB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每个用户有一条通讯录授权记录</w:t>
            </w:r>
          </w:p>
        </w:tc>
      </w:tr>
      <w:tr w14:paraId="6925A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4D512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news_category → news</w:t>
            </w:r>
          </w:p>
        </w:tc>
        <w:tc>
          <w:tcPr>
            <w:tcW w:w="2161" w:type="dxa"/>
          </w:tcPr>
          <w:p w14:paraId="6DC81F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</w:t>
            </w:r>
          </w:p>
        </w:tc>
        <w:tc>
          <w:tcPr>
            <w:tcW w:w="2161" w:type="dxa"/>
          </w:tcPr>
          <w:p w14:paraId="2D350FA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 : N</w:t>
            </w:r>
          </w:p>
        </w:tc>
        <w:tc>
          <w:tcPr>
            <w:tcW w:w="2161" w:type="dxa"/>
          </w:tcPr>
          <w:p w14:paraId="606C39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一个分类下有多条动态资讯</w:t>
            </w:r>
          </w:p>
        </w:tc>
      </w:tr>
    </w:tbl>
    <w:p w14:paraId="0C4DB58E"/>
    <w:p w14:paraId="0AF8421A">
      <w:pPr>
        <w:pStyle w:val="5"/>
      </w:pPr>
      <w:r>
        <w:rPr>
          <w:rFonts w:ascii="黑体" w:hAnsi="黑体" w:eastAsia="黑体"/>
          <w:sz w:val="26"/>
        </w:rPr>
        <w:t>4.4 核心表结构</w:t>
      </w:r>
    </w:p>
    <w:p w14:paraId="65E21DFD">
      <w:pPr>
        <w:pStyle w:val="6"/>
      </w:pPr>
      <w:r>
        <w:rPr>
          <w:rFonts w:ascii="黑体" w:hAnsi="黑体" w:eastAsia="黑体"/>
          <w:sz w:val="24"/>
        </w:rPr>
        <w:t>4.4.1 user（用户表）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15A96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5E98B7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729" w:type="dxa"/>
            <w:shd w:val="clear" w:color="auto" w:fill="D9E2F3"/>
          </w:tcPr>
          <w:p w14:paraId="1515E3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w="1729" w:type="dxa"/>
            <w:shd w:val="clear" w:color="auto" w:fill="D9E2F3"/>
          </w:tcPr>
          <w:p w14:paraId="0BC258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允许空</w:t>
            </w:r>
          </w:p>
        </w:tc>
        <w:tc>
          <w:tcPr>
            <w:tcW w:w="1729" w:type="dxa"/>
            <w:shd w:val="clear" w:color="auto" w:fill="D9E2F3"/>
          </w:tcPr>
          <w:p w14:paraId="0EE611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字段说明</w:t>
            </w:r>
          </w:p>
        </w:tc>
        <w:tc>
          <w:tcPr>
            <w:tcW w:w="1729" w:type="dxa"/>
            <w:shd w:val="clear" w:color="auto" w:fill="D9E2F3"/>
          </w:tcPr>
          <w:p w14:paraId="505AB3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约束说明</w:t>
            </w:r>
          </w:p>
        </w:tc>
      </w:tr>
      <w:tr w14:paraId="597C8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3F9A32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w="1729" w:type="dxa"/>
          </w:tcPr>
          <w:p w14:paraId="54F88E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42D78B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37D22E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用户ID，主键，自增</w:t>
            </w:r>
          </w:p>
        </w:tc>
        <w:tc>
          <w:tcPr>
            <w:tcW w:w="1729" w:type="dxa"/>
          </w:tcPr>
          <w:p w14:paraId="1A18F28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 w14:paraId="7DEA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582E9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w="1729" w:type="dxa"/>
          </w:tcPr>
          <w:p w14:paraId="25AF24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VARCHAR(50)</w:t>
            </w:r>
          </w:p>
        </w:tc>
        <w:tc>
          <w:tcPr>
            <w:tcW w:w="1729" w:type="dxa"/>
          </w:tcPr>
          <w:p w14:paraId="4E9FB6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8BE96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登录用户名，全局唯一</w:t>
            </w:r>
          </w:p>
        </w:tc>
        <w:tc>
          <w:tcPr>
            <w:tcW w:w="1729" w:type="dxa"/>
          </w:tcPr>
          <w:p w14:paraId="4F5B57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UK</w:t>
            </w:r>
          </w:p>
        </w:tc>
      </w:tr>
      <w:tr w14:paraId="1C9B6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92C43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password_hash</w:t>
            </w:r>
          </w:p>
        </w:tc>
        <w:tc>
          <w:tcPr>
            <w:tcW w:w="1729" w:type="dxa"/>
          </w:tcPr>
          <w:p w14:paraId="14631C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w="1729" w:type="dxa"/>
          </w:tcPr>
          <w:p w14:paraId="6B69C8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3108AFC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密码哈希值，bcrypt加密</w:t>
            </w:r>
          </w:p>
        </w:tc>
        <w:tc>
          <w:tcPr>
            <w:tcW w:w="1729" w:type="dxa"/>
          </w:tcPr>
          <w:p w14:paraId="59EB6B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4F18E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1AE49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nickname</w:t>
            </w:r>
          </w:p>
        </w:tc>
        <w:tc>
          <w:tcPr>
            <w:tcW w:w="1729" w:type="dxa"/>
          </w:tcPr>
          <w:p w14:paraId="5B4E8E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VARCHAR(50)</w:t>
            </w:r>
          </w:p>
        </w:tc>
        <w:tc>
          <w:tcPr>
            <w:tcW w:w="1729" w:type="dxa"/>
          </w:tcPr>
          <w:p w14:paraId="5116E5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31E995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用户昵称，2-20字符</w:t>
            </w:r>
          </w:p>
        </w:tc>
        <w:tc>
          <w:tcPr>
            <w:tcW w:w="1729" w:type="dxa"/>
          </w:tcPr>
          <w:p w14:paraId="708C22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26D04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F1842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avatar_url</w:t>
            </w:r>
          </w:p>
        </w:tc>
        <w:tc>
          <w:tcPr>
            <w:tcW w:w="1729" w:type="dxa"/>
          </w:tcPr>
          <w:p w14:paraId="106DD6B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w="1729" w:type="dxa"/>
          </w:tcPr>
          <w:p w14:paraId="019313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7BE6D5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头像文件存储路径</w:t>
            </w:r>
          </w:p>
        </w:tc>
        <w:tc>
          <w:tcPr>
            <w:tcW w:w="1729" w:type="dxa"/>
          </w:tcPr>
          <w:p w14:paraId="7AF444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110B1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E4CAB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phone</w:t>
            </w:r>
          </w:p>
        </w:tc>
        <w:tc>
          <w:tcPr>
            <w:tcW w:w="1729" w:type="dxa"/>
          </w:tcPr>
          <w:p w14:paraId="3A28D0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w="1729" w:type="dxa"/>
          </w:tcPr>
          <w:p w14:paraId="652DB6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7B2488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手机号，全局唯一</w:t>
            </w:r>
          </w:p>
        </w:tc>
        <w:tc>
          <w:tcPr>
            <w:tcW w:w="1729" w:type="dxa"/>
          </w:tcPr>
          <w:p w14:paraId="627F1F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UK</w:t>
            </w:r>
          </w:p>
        </w:tc>
      </w:tr>
      <w:tr w14:paraId="1F77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F8AE03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email</w:t>
            </w:r>
          </w:p>
        </w:tc>
        <w:tc>
          <w:tcPr>
            <w:tcW w:w="1729" w:type="dxa"/>
          </w:tcPr>
          <w:p w14:paraId="71AFE2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w="1729" w:type="dxa"/>
          </w:tcPr>
          <w:p w14:paraId="651D4B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692C1BE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电子邮箱</w:t>
            </w:r>
          </w:p>
        </w:tc>
        <w:tc>
          <w:tcPr>
            <w:tcW w:w="1729" w:type="dxa"/>
          </w:tcPr>
          <w:p w14:paraId="713485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3A455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91C1B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user_type</w:t>
            </w:r>
          </w:p>
        </w:tc>
        <w:tc>
          <w:tcPr>
            <w:tcW w:w="1729" w:type="dxa"/>
          </w:tcPr>
          <w:p w14:paraId="756C72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535979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119EEB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用户类型：1-学生 2-教师 3-管理员</w:t>
            </w:r>
          </w:p>
        </w:tc>
        <w:tc>
          <w:tcPr>
            <w:tcW w:w="1729" w:type="dxa"/>
          </w:tcPr>
          <w:p w14:paraId="7CD120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默认1</w:t>
            </w:r>
          </w:p>
        </w:tc>
      </w:tr>
      <w:tr w14:paraId="2F6B4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3A16C0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real_name</w:t>
            </w:r>
          </w:p>
        </w:tc>
        <w:tc>
          <w:tcPr>
            <w:tcW w:w="1729" w:type="dxa"/>
          </w:tcPr>
          <w:p w14:paraId="140246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VARCHAR(50)</w:t>
            </w:r>
          </w:p>
        </w:tc>
        <w:tc>
          <w:tcPr>
            <w:tcW w:w="1729" w:type="dxa"/>
          </w:tcPr>
          <w:p w14:paraId="0CFD66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75CD02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真实姓名</w:t>
            </w:r>
          </w:p>
        </w:tc>
        <w:tc>
          <w:tcPr>
            <w:tcW w:w="1729" w:type="dxa"/>
          </w:tcPr>
          <w:p w14:paraId="244E15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23043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4972E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student_no</w:t>
            </w:r>
          </w:p>
        </w:tc>
        <w:tc>
          <w:tcPr>
            <w:tcW w:w="1729" w:type="dxa"/>
          </w:tcPr>
          <w:p w14:paraId="28407A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w="1729" w:type="dxa"/>
          </w:tcPr>
          <w:p w14:paraId="067274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1CDB31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学号（学生用户）</w:t>
            </w:r>
          </w:p>
        </w:tc>
        <w:tc>
          <w:tcPr>
            <w:tcW w:w="1729" w:type="dxa"/>
          </w:tcPr>
          <w:p w14:paraId="6D90D9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475D2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79855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department</w:t>
            </w:r>
          </w:p>
        </w:tc>
        <w:tc>
          <w:tcPr>
            <w:tcW w:w="1729" w:type="dxa"/>
          </w:tcPr>
          <w:p w14:paraId="652818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w="1729" w:type="dxa"/>
          </w:tcPr>
          <w:p w14:paraId="1CEA2CB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3A8312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院系/部门</w:t>
            </w:r>
          </w:p>
        </w:tc>
        <w:tc>
          <w:tcPr>
            <w:tcW w:w="1729" w:type="dxa"/>
          </w:tcPr>
          <w:p w14:paraId="57EFA9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238A8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40328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class_name</w:t>
            </w:r>
          </w:p>
        </w:tc>
        <w:tc>
          <w:tcPr>
            <w:tcW w:w="1729" w:type="dxa"/>
          </w:tcPr>
          <w:p w14:paraId="7B05330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w="1729" w:type="dxa"/>
          </w:tcPr>
          <w:p w14:paraId="00B003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7A6B78D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班级（学生用户）</w:t>
            </w:r>
          </w:p>
        </w:tc>
        <w:tc>
          <w:tcPr>
            <w:tcW w:w="1729" w:type="dxa"/>
          </w:tcPr>
          <w:p w14:paraId="1D66150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1C450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11D4C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w="1729" w:type="dxa"/>
          </w:tcPr>
          <w:p w14:paraId="77A9CC3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VARCHAR(50)</w:t>
            </w:r>
          </w:p>
        </w:tc>
        <w:tc>
          <w:tcPr>
            <w:tcW w:w="1729" w:type="dxa"/>
          </w:tcPr>
          <w:p w14:paraId="4DFF71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0F71718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职称（教师用户）</w:t>
            </w:r>
          </w:p>
        </w:tc>
        <w:tc>
          <w:tcPr>
            <w:tcW w:w="1729" w:type="dxa"/>
          </w:tcPr>
          <w:p w14:paraId="300D793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7B438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4E640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office_location</w:t>
            </w:r>
          </w:p>
        </w:tc>
        <w:tc>
          <w:tcPr>
            <w:tcW w:w="1729" w:type="dxa"/>
          </w:tcPr>
          <w:p w14:paraId="7E7244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w="1729" w:type="dxa"/>
          </w:tcPr>
          <w:p w14:paraId="292F87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6BD6E7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办公地点（教师用户）</w:t>
            </w:r>
          </w:p>
        </w:tc>
        <w:tc>
          <w:tcPr>
            <w:tcW w:w="1729" w:type="dxa"/>
          </w:tcPr>
          <w:p w14:paraId="76B62B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2E04C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5E8A9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office_phone</w:t>
            </w:r>
          </w:p>
        </w:tc>
        <w:tc>
          <w:tcPr>
            <w:tcW w:w="1729" w:type="dxa"/>
          </w:tcPr>
          <w:p w14:paraId="0C5C58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w="1729" w:type="dxa"/>
          </w:tcPr>
          <w:p w14:paraId="7A158C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41CB5A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办公电话（教师用户）</w:t>
            </w:r>
          </w:p>
        </w:tc>
        <w:tc>
          <w:tcPr>
            <w:tcW w:w="1729" w:type="dxa"/>
          </w:tcPr>
          <w:p w14:paraId="36F1AC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178CF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7BFE7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score_balance</w:t>
            </w:r>
          </w:p>
        </w:tc>
        <w:tc>
          <w:tcPr>
            <w:tcW w:w="1729" w:type="dxa"/>
          </w:tcPr>
          <w:p w14:paraId="55BB8D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1729" w:type="dxa"/>
          </w:tcPr>
          <w:p w14:paraId="4AA90C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A7493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当前积分余额</w:t>
            </w:r>
          </w:p>
        </w:tc>
        <w:tc>
          <w:tcPr>
            <w:tcW w:w="1729" w:type="dxa"/>
          </w:tcPr>
          <w:p w14:paraId="183E43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  <w:tr w14:paraId="7F9A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22C6F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total_score</w:t>
            </w:r>
          </w:p>
        </w:tc>
        <w:tc>
          <w:tcPr>
            <w:tcW w:w="1729" w:type="dxa"/>
          </w:tcPr>
          <w:p w14:paraId="611A18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1729" w:type="dxa"/>
          </w:tcPr>
          <w:p w14:paraId="69CB93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4A8977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累计获得积分</w:t>
            </w:r>
          </w:p>
        </w:tc>
        <w:tc>
          <w:tcPr>
            <w:tcW w:w="1729" w:type="dxa"/>
          </w:tcPr>
          <w:p w14:paraId="05C3F0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  <w:tr w14:paraId="3D905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92338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w="1729" w:type="dxa"/>
          </w:tcPr>
          <w:p w14:paraId="5641B2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15C6D8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43E0D4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状态：1-正常 0-禁用</w:t>
            </w:r>
          </w:p>
        </w:tc>
        <w:tc>
          <w:tcPr>
            <w:tcW w:w="1729" w:type="dxa"/>
          </w:tcPr>
          <w:p w14:paraId="451E94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默认1</w:t>
            </w:r>
          </w:p>
        </w:tc>
      </w:tr>
      <w:tr w14:paraId="6AFD6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412C7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login_failures</w:t>
            </w:r>
          </w:p>
        </w:tc>
        <w:tc>
          <w:tcPr>
            <w:tcW w:w="1729" w:type="dxa"/>
          </w:tcPr>
          <w:p w14:paraId="332BA5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1729" w:type="dxa"/>
          </w:tcPr>
          <w:p w14:paraId="293EA00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0440C6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连续登录失败次数</w:t>
            </w:r>
          </w:p>
        </w:tc>
        <w:tc>
          <w:tcPr>
            <w:tcW w:w="1729" w:type="dxa"/>
          </w:tcPr>
          <w:p w14:paraId="490C70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  <w:tr w14:paraId="26C87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9A2D7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locked_until</w:t>
            </w:r>
          </w:p>
        </w:tc>
        <w:tc>
          <w:tcPr>
            <w:tcW w:w="1729" w:type="dxa"/>
          </w:tcPr>
          <w:p w14:paraId="28CF2A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0451CE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18FA9B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账号锁定截止时间</w:t>
            </w:r>
          </w:p>
        </w:tc>
        <w:tc>
          <w:tcPr>
            <w:tcW w:w="1729" w:type="dxa"/>
          </w:tcPr>
          <w:p w14:paraId="7A1C5A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6E1A6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3E850A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last_login_time</w:t>
            </w:r>
          </w:p>
        </w:tc>
        <w:tc>
          <w:tcPr>
            <w:tcW w:w="1729" w:type="dxa"/>
          </w:tcPr>
          <w:p w14:paraId="2E0673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2DC542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23CBE6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最后登录时间</w:t>
            </w:r>
          </w:p>
        </w:tc>
        <w:tc>
          <w:tcPr>
            <w:tcW w:w="1729" w:type="dxa"/>
          </w:tcPr>
          <w:p w14:paraId="744183E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516EB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F9F58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create_time</w:t>
            </w:r>
          </w:p>
        </w:tc>
        <w:tc>
          <w:tcPr>
            <w:tcW w:w="1729" w:type="dxa"/>
          </w:tcPr>
          <w:p w14:paraId="344156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4562EB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8E678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w="1729" w:type="dxa"/>
          </w:tcPr>
          <w:p w14:paraId="2D8B61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默认当前时间</w:t>
            </w:r>
          </w:p>
        </w:tc>
      </w:tr>
      <w:tr w14:paraId="3E36D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4FE86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update_time</w:t>
            </w:r>
          </w:p>
        </w:tc>
        <w:tc>
          <w:tcPr>
            <w:tcW w:w="1729" w:type="dxa"/>
          </w:tcPr>
          <w:p w14:paraId="385A8D9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79D1A7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17DD42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更新时间</w:t>
            </w:r>
          </w:p>
        </w:tc>
        <w:tc>
          <w:tcPr>
            <w:tcW w:w="1729" w:type="dxa"/>
          </w:tcPr>
          <w:p w14:paraId="6172FF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自动更新</w:t>
            </w:r>
          </w:p>
        </w:tc>
      </w:tr>
      <w:tr w14:paraId="5404A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449FA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w="1729" w:type="dxa"/>
          </w:tcPr>
          <w:p w14:paraId="7D5454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2CF196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34CA8B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逻辑删除：0-未删除 1-已删除</w:t>
            </w:r>
          </w:p>
        </w:tc>
        <w:tc>
          <w:tcPr>
            <w:tcW w:w="1729" w:type="dxa"/>
          </w:tcPr>
          <w:p w14:paraId="2125D4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</w:tbl>
    <w:p w14:paraId="00DA2AA3"/>
    <w:p w14:paraId="5B0F5871">
      <w:pPr>
        <w:pStyle w:val="6"/>
      </w:pPr>
      <w:r>
        <w:rPr>
          <w:rFonts w:ascii="黑体" w:hAnsi="黑体" w:eastAsia="黑体"/>
          <w:sz w:val="24"/>
        </w:rPr>
        <w:t>4.4.2 course（课程表）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52D03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25553B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729" w:type="dxa"/>
            <w:shd w:val="clear" w:color="auto" w:fill="D9E2F3"/>
          </w:tcPr>
          <w:p w14:paraId="6A8FE4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w="1729" w:type="dxa"/>
            <w:shd w:val="clear" w:color="auto" w:fill="D9E2F3"/>
          </w:tcPr>
          <w:p w14:paraId="5B813D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允许空</w:t>
            </w:r>
          </w:p>
        </w:tc>
        <w:tc>
          <w:tcPr>
            <w:tcW w:w="1729" w:type="dxa"/>
            <w:shd w:val="clear" w:color="auto" w:fill="D9E2F3"/>
          </w:tcPr>
          <w:p w14:paraId="72B906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字段说明</w:t>
            </w:r>
          </w:p>
        </w:tc>
        <w:tc>
          <w:tcPr>
            <w:tcW w:w="1729" w:type="dxa"/>
            <w:shd w:val="clear" w:color="auto" w:fill="D9E2F3"/>
          </w:tcPr>
          <w:p w14:paraId="5D42B1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约束说明</w:t>
            </w:r>
          </w:p>
        </w:tc>
      </w:tr>
      <w:tr w14:paraId="4509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FA43E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course_id</w:t>
            </w:r>
          </w:p>
        </w:tc>
        <w:tc>
          <w:tcPr>
            <w:tcW w:w="1729" w:type="dxa"/>
          </w:tcPr>
          <w:p w14:paraId="660EB1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1D578A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0E5B23A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课程ID，主键，自增</w:t>
            </w:r>
          </w:p>
        </w:tc>
        <w:tc>
          <w:tcPr>
            <w:tcW w:w="1729" w:type="dxa"/>
          </w:tcPr>
          <w:p w14:paraId="6B4B69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 w14:paraId="64695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22FDC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course_code</w:t>
            </w:r>
          </w:p>
        </w:tc>
        <w:tc>
          <w:tcPr>
            <w:tcW w:w="1729" w:type="dxa"/>
          </w:tcPr>
          <w:p w14:paraId="23481C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w="1729" w:type="dxa"/>
          </w:tcPr>
          <w:p w14:paraId="703838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1F1AF5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课程代码，全局唯一</w:t>
            </w:r>
          </w:p>
        </w:tc>
        <w:tc>
          <w:tcPr>
            <w:tcW w:w="1729" w:type="dxa"/>
          </w:tcPr>
          <w:p w14:paraId="49C600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UK</w:t>
            </w:r>
          </w:p>
        </w:tc>
      </w:tr>
      <w:tr w14:paraId="1272D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B57FD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course_name</w:t>
            </w:r>
          </w:p>
        </w:tc>
        <w:tc>
          <w:tcPr>
            <w:tcW w:w="1729" w:type="dxa"/>
          </w:tcPr>
          <w:p w14:paraId="549A35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w="1729" w:type="dxa"/>
          </w:tcPr>
          <w:p w14:paraId="60B02A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4BA4FF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课程名称</w:t>
            </w:r>
          </w:p>
        </w:tc>
        <w:tc>
          <w:tcPr>
            <w:tcW w:w="1729" w:type="dxa"/>
          </w:tcPr>
          <w:p w14:paraId="58A5DC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 w14:paraId="3B68E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21EA0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course_type</w:t>
            </w:r>
          </w:p>
        </w:tc>
        <w:tc>
          <w:tcPr>
            <w:tcW w:w="1729" w:type="dxa"/>
          </w:tcPr>
          <w:p w14:paraId="71E731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2346B84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D6B3F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课程类型：1-必修 2-选修</w:t>
            </w:r>
          </w:p>
        </w:tc>
        <w:tc>
          <w:tcPr>
            <w:tcW w:w="1729" w:type="dxa"/>
          </w:tcPr>
          <w:p w14:paraId="16A409F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07777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2FB71D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credit</w:t>
            </w:r>
          </w:p>
        </w:tc>
        <w:tc>
          <w:tcPr>
            <w:tcW w:w="1729" w:type="dxa"/>
          </w:tcPr>
          <w:p w14:paraId="666FC1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DECIMAL(3,1)</w:t>
            </w:r>
          </w:p>
        </w:tc>
        <w:tc>
          <w:tcPr>
            <w:tcW w:w="1729" w:type="dxa"/>
          </w:tcPr>
          <w:p w14:paraId="24F204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0FB74F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学分，范围1.0-8.0</w:t>
            </w:r>
          </w:p>
        </w:tc>
        <w:tc>
          <w:tcPr>
            <w:tcW w:w="1729" w:type="dxa"/>
          </w:tcPr>
          <w:p w14:paraId="1D07CE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4FB4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F3145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teacher_id</w:t>
            </w:r>
          </w:p>
        </w:tc>
        <w:tc>
          <w:tcPr>
            <w:tcW w:w="1729" w:type="dxa"/>
          </w:tcPr>
          <w:p w14:paraId="1D2DBD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19EF9C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3CB1AC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授课教师ID，外键关联user.user_id</w:t>
            </w:r>
          </w:p>
        </w:tc>
        <w:tc>
          <w:tcPr>
            <w:tcW w:w="1729" w:type="dxa"/>
          </w:tcPr>
          <w:p w14:paraId="736A72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FK, IDX</w:t>
            </w:r>
          </w:p>
        </w:tc>
      </w:tr>
      <w:tr w14:paraId="272A5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F3F35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semester</w:t>
            </w:r>
          </w:p>
        </w:tc>
        <w:tc>
          <w:tcPr>
            <w:tcW w:w="1729" w:type="dxa"/>
          </w:tcPr>
          <w:p w14:paraId="4D3EDC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w="1729" w:type="dxa"/>
          </w:tcPr>
          <w:p w14:paraId="77E053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1DF244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开课学期，如"2026-2027-1"</w:t>
            </w:r>
          </w:p>
        </w:tc>
        <w:tc>
          <w:tcPr>
            <w:tcW w:w="1729" w:type="dxa"/>
          </w:tcPr>
          <w:p w14:paraId="58F3A51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4429E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2B6CD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schedule</w:t>
            </w:r>
          </w:p>
        </w:tc>
        <w:tc>
          <w:tcPr>
            <w:tcW w:w="1729" w:type="dxa"/>
          </w:tcPr>
          <w:p w14:paraId="71D87A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w="1729" w:type="dxa"/>
          </w:tcPr>
          <w:p w14:paraId="0E8102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43F12C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上课时间描述</w:t>
            </w:r>
          </w:p>
        </w:tc>
        <w:tc>
          <w:tcPr>
            <w:tcW w:w="1729" w:type="dxa"/>
          </w:tcPr>
          <w:p w14:paraId="2DEA07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0073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2AE24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location</w:t>
            </w:r>
          </w:p>
        </w:tc>
        <w:tc>
          <w:tcPr>
            <w:tcW w:w="1729" w:type="dxa"/>
          </w:tcPr>
          <w:p w14:paraId="455D43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w="1729" w:type="dxa"/>
          </w:tcPr>
          <w:p w14:paraId="6C5CF3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62DCDA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上课地点</w:t>
            </w:r>
          </w:p>
        </w:tc>
        <w:tc>
          <w:tcPr>
            <w:tcW w:w="1729" w:type="dxa"/>
          </w:tcPr>
          <w:p w14:paraId="533FA2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5874B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C2C6D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cover_url</w:t>
            </w:r>
          </w:p>
        </w:tc>
        <w:tc>
          <w:tcPr>
            <w:tcW w:w="1729" w:type="dxa"/>
          </w:tcPr>
          <w:p w14:paraId="0F33659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w="1729" w:type="dxa"/>
          </w:tcPr>
          <w:p w14:paraId="324CCF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578FEF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课程封面图存储路径</w:t>
            </w:r>
          </w:p>
        </w:tc>
        <w:tc>
          <w:tcPr>
            <w:tcW w:w="1729" w:type="dxa"/>
          </w:tcPr>
          <w:p w14:paraId="1CC037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0695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8B2F9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outline</w:t>
            </w:r>
          </w:p>
        </w:tc>
        <w:tc>
          <w:tcPr>
            <w:tcW w:w="1729" w:type="dxa"/>
          </w:tcPr>
          <w:p w14:paraId="0E91F20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1729" w:type="dxa"/>
          </w:tcPr>
          <w:p w14:paraId="3E6278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0F0D74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课程大纲，HTML富文本格式</w:t>
            </w:r>
          </w:p>
        </w:tc>
        <w:tc>
          <w:tcPr>
            <w:tcW w:w="1729" w:type="dxa"/>
          </w:tcPr>
          <w:p w14:paraId="25285C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17C6B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CC030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selection_count</w:t>
            </w:r>
          </w:p>
        </w:tc>
        <w:tc>
          <w:tcPr>
            <w:tcW w:w="1729" w:type="dxa"/>
          </w:tcPr>
          <w:p w14:paraId="3D7E81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1729" w:type="dxa"/>
          </w:tcPr>
          <w:p w14:paraId="1FB5447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539486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选课人数</w:t>
            </w:r>
          </w:p>
        </w:tc>
        <w:tc>
          <w:tcPr>
            <w:tcW w:w="1729" w:type="dxa"/>
          </w:tcPr>
          <w:p w14:paraId="12E927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  <w:tr w14:paraId="6EA70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53BE1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avg_rating</w:t>
            </w:r>
          </w:p>
        </w:tc>
        <w:tc>
          <w:tcPr>
            <w:tcW w:w="1729" w:type="dxa"/>
          </w:tcPr>
          <w:p w14:paraId="3A1CF5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DECIMAL(3,1)</w:t>
            </w:r>
          </w:p>
        </w:tc>
        <w:tc>
          <w:tcPr>
            <w:tcW w:w="1729" w:type="dxa"/>
          </w:tcPr>
          <w:p w14:paraId="48AC81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0DA840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平均评分，范围1.0-5.0</w:t>
            </w:r>
          </w:p>
        </w:tc>
        <w:tc>
          <w:tcPr>
            <w:tcW w:w="1729" w:type="dxa"/>
          </w:tcPr>
          <w:p w14:paraId="4F028CF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6DC84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F0B9E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rating_count</w:t>
            </w:r>
          </w:p>
        </w:tc>
        <w:tc>
          <w:tcPr>
            <w:tcW w:w="1729" w:type="dxa"/>
          </w:tcPr>
          <w:p w14:paraId="1D0421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1729" w:type="dxa"/>
          </w:tcPr>
          <w:p w14:paraId="63C108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2C4723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评价人数</w:t>
            </w:r>
          </w:p>
        </w:tc>
        <w:tc>
          <w:tcPr>
            <w:tcW w:w="1729" w:type="dxa"/>
          </w:tcPr>
          <w:p w14:paraId="3AC7CD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  <w:tr w14:paraId="3617A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F5A18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w="1729" w:type="dxa"/>
          </w:tcPr>
          <w:p w14:paraId="36976B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w="1729" w:type="dxa"/>
          </w:tcPr>
          <w:p w14:paraId="4631F1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426D57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课程简介</w:t>
            </w:r>
          </w:p>
        </w:tc>
        <w:tc>
          <w:tcPr>
            <w:tcW w:w="1729" w:type="dxa"/>
          </w:tcPr>
          <w:p w14:paraId="4F8381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38B17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1C731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w="1729" w:type="dxa"/>
          </w:tcPr>
          <w:p w14:paraId="07DCF6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5FB854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DFE1B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状态：1-在选 0-已结束</w:t>
            </w:r>
          </w:p>
        </w:tc>
        <w:tc>
          <w:tcPr>
            <w:tcW w:w="1729" w:type="dxa"/>
          </w:tcPr>
          <w:p w14:paraId="4FA6913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默认1</w:t>
            </w:r>
          </w:p>
        </w:tc>
      </w:tr>
      <w:tr w14:paraId="0E98C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43070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create_time</w:t>
            </w:r>
          </w:p>
        </w:tc>
        <w:tc>
          <w:tcPr>
            <w:tcW w:w="1729" w:type="dxa"/>
          </w:tcPr>
          <w:p w14:paraId="39F70B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267822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59C6CE6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w="1729" w:type="dxa"/>
          </w:tcPr>
          <w:p w14:paraId="728A2F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默认当前时间</w:t>
            </w:r>
          </w:p>
        </w:tc>
      </w:tr>
      <w:tr w14:paraId="1BBC8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8E977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update_time</w:t>
            </w:r>
          </w:p>
        </w:tc>
        <w:tc>
          <w:tcPr>
            <w:tcW w:w="1729" w:type="dxa"/>
          </w:tcPr>
          <w:p w14:paraId="22EE21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6B9F40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6326C9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更新时间</w:t>
            </w:r>
          </w:p>
        </w:tc>
        <w:tc>
          <w:tcPr>
            <w:tcW w:w="1729" w:type="dxa"/>
          </w:tcPr>
          <w:p w14:paraId="392EFC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自动更新</w:t>
            </w:r>
          </w:p>
        </w:tc>
      </w:tr>
      <w:tr w14:paraId="545E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78F41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w="1729" w:type="dxa"/>
          </w:tcPr>
          <w:p w14:paraId="0B966C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47D8E79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0ED0A5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逻辑删除</w:t>
            </w:r>
          </w:p>
        </w:tc>
        <w:tc>
          <w:tcPr>
            <w:tcW w:w="1729" w:type="dxa"/>
          </w:tcPr>
          <w:p w14:paraId="49B674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</w:tbl>
    <w:p w14:paraId="5C7906AD"/>
    <w:p w14:paraId="06F07AD4">
      <w:pPr>
        <w:pStyle w:val="6"/>
      </w:pPr>
      <w:r>
        <w:rPr>
          <w:rFonts w:ascii="黑体" w:hAnsi="黑体" w:eastAsia="黑体"/>
          <w:sz w:val="24"/>
        </w:rPr>
        <w:t>4.4.3 course_review（课程评价表）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816"/>
        <w:gridCol w:w="1729"/>
      </w:tblGrid>
      <w:tr w14:paraId="64E46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362691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729" w:type="dxa"/>
            <w:shd w:val="clear" w:color="auto" w:fill="D9E2F3"/>
          </w:tcPr>
          <w:p w14:paraId="25F392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w="1729" w:type="dxa"/>
            <w:shd w:val="clear" w:color="auto" w:fill="D9E2F3"/>
          </w:tcPr>
          <w:p w14:paraId="7A89E6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允许空</w:t>
            </w:r>
          </w:p>
        </w:tc>
        <w:tc>
          <w:tcPr>
            <w:tcW w:w="1729" w:type="dxa"/>
            <w:shd w:val="clear" w:color="auto" w:fill="D9E2F3"/>
          </w:tcPr>
          <w:p w14:paraId="1C515F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字段说明</w:t>
            </w:r>
          </w:p>
        </w:tc>
        <w:tc>
          <w:tcPr>
            <w:tcW w:w="1729" w:type="dxa"/>
            <w:shd w:val="clear" w:color="auto" w:fill="D9E2F3"/>
          </w:tcPr>
          <w:p w14:paraId="680E29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约束说明</w:t>
            </w:r>
          </w:p>
        </w:tc>
      </w:tr>
      <w:tr w14:paraId="0721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F893C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review_id</w:t>
            </w:r>
          </w:p>
        </w:tc>
        <w:tc>
          <w:tcPr>
            <w:tcW w:w="1729" w:type="dxa"/>
          </w:tcPr>
          <w:p w14:paraId="464F5C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07753D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27F1EE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评价ID，主键，自增</w:t>
            </w:r>
          </w:p>
        </w:tc>
        <w:tc>
          <w:tcPr>
            <w:tcW w:w="1729" w:type="dxa"/>
          </w:tcPr>
          <w:p w14:paraId="3010BE8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 w14:paraId="37E6E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8C311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course_id</w:t>
            </w:r>
          </w:p>
        </w:tc>
        <w:tc>
          <w:tcPr>
            <w:tcW w:w="1729" w:type="dxa"/>
          </w:tcPr>
          <w:p w14:paraId="051851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0CD348E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222DE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课程ID，外键关联course.course_id</w:t>
            </w:r>
          </w:p>
        </w:tc>
        <w:tc>
          <w:tcPr>
            <w:tcW w:w="1729" w:type="dxa"/>
          </w:tcPr>
          <w:p w14:paraId="347CB7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FK, IDX</w:t>
            </w:r>
          </w:p>
        </w:tc>
      </w:tr>
      <w:tr w14:paraId="7E3CA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EF6C4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w="1729" w:type="dxa"/>
          </w:tcPr>
          <w:p w14:paraId="45CB16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24BAD0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45A1DA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评价用户ID，外键关联user.user_id</w:t>
            </w:r>
          </w:p>
        </w:tc>
        <w:tc>
          <w:tcPr>
            <w:tcW w:w="1729" w:type="dxa"/>
          </w:tcPr>
          <w:p w14:paraId="1156E8A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FK, IDX</w:t>
            </w:r>
          </w:p>
        </w:tc>
      </w:tr>
      <w:tr w14:paraId="2102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F8F33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rating</w:t>
            </w:r>
          </w:p>
        </w:tc>
        <w:tc>
          <w:tcPr>
            <w:tcW w:w="1729" w:type="dxa"/>
          </w:tcPr>
          <w:p w14:paraId="39B62E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21D6E7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4AF0DAC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评分，1-5星</w:t>
            </w:r>
          </w:p>
        </w:tc>
        <w:tc>
          <w:tcPr>
            <w:tcW w:w="1729" w:type="dxa"/>
          </w:tcPr>
          <w:p w14:paraId="0A17E5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6E0A0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25C44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w="1729" w:type="dxa"/>
          </w:tcPr>
          <w:p w14:paraId="3B55BAB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w="1729" w:type="dxa"/>
          </w:tcPr>
          <w:p w14:paraId="22B767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5CC68A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评价内容，≥20字为有效评价</w:t>
            </w:r>
          </w:p>
        </w:tc>
        <w:tc>
          <w:tcPr>
            <w:tcW w:w="1729" w:type="dxa"/>
          </w:tcPr>
          <w:p w14:paraId="234862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6127A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14ED4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w="1729" w:type="dxa"/>
          </w:tcPr>
          <w:p w14:paraId="7FD584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4C72C4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317506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状态：1-正常 0-已隐藏</w:t>
            </w:r>
          </w:p>
        </w:tc>
        <w:tc>
          <w:tcPr>
            <w:tcW w:w="1729" w:type="dxa"/>
          </w:tcPr>
          <w:p w14:paraId="2BFEB7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默认1</w:t>
            </w:r>
          </w:p>
        </w:tc>
      </w:tr>
      <w:tr w14:paraId="0C659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2A65D8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create_time</w:t>
            </w:r>
          </w:p>
        </w:tc>
        <w:tc>
          <w:tcPr>
            <w:tcW w:w="1729" w:type="dxa"/>
          </w:tcPr>
          <w:p w14:paraId="6D83F7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1F6967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31F19A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w="1729" w:type="dxa"/>
          </w:tcPr>
          <w:p w14:paraId="4E26172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默认当前时间</w:t>
            </w:r>
          </w:p>
        </w:tc>
      </w:tr>
      <w:tr w14:paraId="750E8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64046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update_time</w:t>
            </w:r>
          </w:p>
        </w:tc>
        <w:tc>
          <w:tcPr>
            <w:tcW w:w="1729" w:type="dxa"/>
          </w:tcPr>
          <w:p w14:paraId="0ACDAD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464AFE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495BB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更新时间</w:t>
            </w:r>
          </w:p>
        </w:tc>
        <w:tc>
          <w:tcPr>
            <w:tcW w:w="1729" w:type="dxa"/>
          </w:tcPr>
          <w:p w14:paraId="4F589D0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自动更新</w:t>
            </w:r>
          </w:p>
        </w:tc>
      </w:tr>
      <w:tr w14:paraId="4D121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91D42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w="1729" w:type="dxa"/>
          </w:tcPr>
          <w:p w14:paraId="49F2B16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12369A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0BEA70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逻辑删除</w:t>
            </w:r>
          </w:p>
        </w:tc>
        <w:tc>
          <w:tcPr>
            <w:tcW w:w="1729" w:type="dxa"/>
          </w:tcPr>
          <w:p w14:paraId="6FFFE7C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</w:tbl>
    <w:p w14:paraId="21CF453E"/>
    <w:p w14:paraId="37DA20FE">
      <w:pPr>
        <w:ind w:firstLine="420"/>
      </w:pPr>
      <w:r>
        <w:rPr>
          <w:rFonts w:ascii="宋体" w:hAnsi="宋体" w:eastAsia="宋体"/>
          <w:sz w:val="22"/>
        </w:rPr>
        <w:t>约束： user_id + course_id 联合唯一，确保每个用户对同一课程只能评价一次。</w:t>
      </w:r>
    </w:p>
    <w:p w14:paraId="5DE4F5BE">
      <w:pPr>
        <w:pStyle w:val="6"/>
      </w:pPr>
      <w:r>
        <w:rPr>
          <w:rFonts w:ascii="黑体" w:hAnsi="黑体" w:eastAsia="黑体"/>
          <w:sz w:val="24"/>
        </w:rPr>
        <w:t>4.4.4 material（学习资料表）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53078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3D0EE3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729" w:type="dxa"/>
            <w:shd w:val="clear" w:color="auto" w:fill="D9E2F3"/>
          </w:tcPr>
          <w:p w14:paraId="234CBB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w="1729" w:type="dxa"/>
            <w:shd w:val="clear" w:color="auto" w:fill="D9E2F3"/>
          </w:tcPr>
          <w:p w14:paraId="0A6D2F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允许空</w:t>
            </w:r>
          </w:p>
        </w:tc>
        <w:tc>
          <w:tcPr>
            <w:tcW w:w="1729" w:type="dxa"/>
            <w:shd w:val="clear" w:color="auto" w:fill="D9E2F3"/>
          </w:tcPr>
          <w:p w14:paraId="41AF2D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字段说明</w:t>
            </w:r>
          </w:p>
        </w:tc>
        <w:tc>
          <w:tcPr>
            <w:tcW w:w="1729" w:type="dxa"/>
            <w:shd w:val="clear" w:color="auto" w:fill="D9E2F3"/>
          </w:tcPr>
          <w:p w14:paraId="0175FD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约束说明</w:t>
            </w:r>
          </w:p>
        </w:tc>
      </w:tr>
      <w:tr w14:paraId="3347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1C776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material_id</w:t>
            </w:r>
          </w:p>
        </w:tc>
        <w:tc>
          <w:tcPr>
            <w:tcW w:w="1729" w:type="dxa"/>
          </w:tcPr>
          <w:p w14:paraId="4A4582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47A770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45852F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资料ID，主键，自增</w:t>
            </w:r>
          </w:p>
        </w:tc>
        <w:tc>
          <w:tcPr>
            <w:tcW w:w="1729" w:type="dxa"/>
          </w:tcPr>
          <w:p w14:paraId="0F8D55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 w14:paraId="37042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FE76A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material_name</w:t>
            </w:r>
          </w:p>
        </w:tc>
        <w:tc>
          <w:tcPr>
            <w:tcW w:w="1729" w:type="dxa"/>
          </w:tcPr>
          <w:p w14:paraId="1ACDBA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w="1729" w:type="dxa"/>
          </w:tcPr>
          <w:p w14:paraId="77DDAAB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53AD283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资料名称</w:t>
            </w:r>
          </w:p>
        </w:tc>
        <w:tc>
          <w:tcPr>
            <w:tcW w:w="1729" w:type="dxa"/>
          </w:tcPr>
          <w:p w14:paraId="592DC6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 w14:paraId="5BE4F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9FA40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material_type</w:t>
            </w:r>
          </w:p>
        </w:tc>
        <w:tc>
          <w:tcPr>
            <w:tcW w:w="1729" w:type="dxa"/>
          </w:tcPr>
          <w:p w14:paraId="11C206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040BD51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5E24CE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资料类型：1-PDF 2-Word 3-Excel 4-PPT 5-图片 6-压缩包</w:t>
            </w:r>
          </w:p>
        </w:tc>
        <w:tc>
          <w:tcPr>
            <w:tcW w:w="1729" w:type="dxa"/>
          </w:tcPr>
          <w:p w14:paraId="2C6F95B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207D2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B4102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course_id</w:t>
            </w:r>
          </w:p>
        </w:tc>
        <w:tc>
          <w:tcPr>
            <w:tcW w:w="1729" w:type="dxa"/>
          </w:tcPr>
          <w:p w14:paraId="7E22E6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130B91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0D267E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关联课程ID，外键关联course</w:t>
            </w:r>
          </w:p>
        </w:tc>
        <w:tc>
          <w:tcPr>
            <w:tcW w:w="1729" w:type="dxa"/>
          </w:tcPr>
          <w:p w14:paraId="3B2E08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FK, IDX</w:t>
            </w:r>
          </w:p>
        </w:tc>
      </w:tr>
      <w:tr w14:paraId="5EF12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29307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uploader_id</w:t>
            </w:r>
          </w:p>
        </w:tc>
        <w:tc>
          <w:tcPr>
            <w:tcW w:w="1729" w:type="dxa"/>
          </w:tcPr>
          <w:p w14:paraId="74850F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3D02F6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60B3446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上传者用户ID，外键关联user</w:t>
            </w:r>
          </w:p>
        </w:tc>
        <w:tc>
          <w:tcPr>
            <w:tcW w:w="1729" w:type="dxa"/>
          </w:tcPr>
          <w:p w14:paraId="245C79C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FK</w:t>
            </w:r>
          </w:p>
        </w:tc>
      </w:tr>
      <w:tr w14:paraId="056BB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E00C3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file_url</w:t>
            </w:r>
          </w:p>
        </w:tc>
        <w:tc>
          <w:tcPr>
            <w:tcW w:w="1729" w:type="dxa"/>
          </w:tcPr>
          <w:p w14:paraId="1B0BD8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w="1729" w:type="dxa"/>
          </w:tcPr>
          <w:p w14:paraId="1D5DEE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22B771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文件存储路径</w:t>
            </w:r>
          </w:p>
        </w:tc>
        <w:tc>
          <w:tcPr>
            <w:tcW w:w="1729" w:type="dxa"/>
          </w:tcPr>
          <w:p w14:paraId="37064E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59C9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E5520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file_size</w:t>
            </w:r>
          </w:p>
        </w:tc>
        <w:tc>
          <w:tcPr>
            <w:tcW w:w="1729" w:type="dxa"/>
          </w:tcPr>
          <w:p w14:paraId="67747A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683C18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4817BC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文件大小（字节），上限50MB</w:t>
            </w:r>
          </w:p>
        </w:tc>
        <w:tc>
          <w:tcPr>
            <w:tcW w:w="1729" w:type="dxa"/>
          </w:tcPr>
          <w:p w14:paraId="22B01D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1CABE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8F579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download_score</w:t>
            </w:r>
          </w:p>
        </w:tc>
        <w:tc>
          <w:tcPr>
            <w:tcW w:w="1729" w:type="dxa"/>
          </w:tcPr>
          <w:p w14:paraId="51050D4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1729" w:type="dxa"/>
          </w:tcPr>
          <w:p w14:paraId="33C791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363114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下载所需积分，0表示免费</w:t>
            </w:r>
          </w:p>
        </w:tc>
        <w:tc>
          <w:tcPr>
            <w:tcW w:w="1729" w:type="dxa"/>
          </w:tcPr>
          <w:p w14:paraId="2EADD1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  <w:tr w14:paraId="2A41C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E7FE5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download_count</w:t>
            </w:r>
          </w:p>
        </w:tc>
        <w:tc>
          <w:tcPr>
            <w:tcW w:w="1729" w:type="dxa"/>
          </w:tcPr>
          <w:p w14:paraId="05DCFA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1729" w:type="dxa"/>
          </w:tcPr>
          <w:p w14:paraId="69C67D4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6D8DA4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累计下载次数</w:t>
            </w:r>
          </w:p>
        </w:tc>
        <w:tc>
          <w:tcPr>
            <w:tcW w:w="1729" w:type="dxa"/>
          </w:tcPr>
          <w:p w14:paraId="6DD2D9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  <w:tr w14:paraId="37BE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4164E0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w="1729" w:type="dxa"/>
          </w:tcPr>
          <w:p w14:paraId="1BBDEF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w="1729" w:type="dxa"/>
          </w:tcPr>
          <w:p w14:paraId="50C820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0F8C0D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资料描述</w:t>
            </w:r>
          </w:p>
        </w:tc>
        <w:tc>
          <w:tcPr>
            <w:tcW w:w="1729" w:type="dxa"/>
          </w:tcPr>
          <w:p w14:paraId="3833B1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74409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A5E40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w="1729" w:type="dxa"/>
          </w:tcPr>
          <w:p w14:paraId="6F8BB2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3BF074F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05A623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状态：0-待审核 1-已发布 2-已下架</w:t>
            </w:r>
          </w:p>
        </w:tc>
        <w:tc>
          <w:tcPr>
            <w:tcW w:w="1729" w:type="dxa"/>
          </w:tcPr>
          <w:p w14:paraId="45D00B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  <w:tr w14:paraId="7F21C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0F30C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create_time</w:t>
            </w:r>
          </w:p>
        </w:tc>
        <w:tc>
          <w:tcPr>
            <w:tcW w:w="1729" w:type="dxa"/>
          </w:tcPr>
          <w:p w14:paraId="5ECBD3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0F8F17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33322B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w="1729" w:type="dxa"/>
          </w:tcPr>
          <w:p w14:paraId="5CE98C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默认当前时间</w:t>
            </w:r>
          </w:p>
        </w:tc>
      </w:tr>
      <w:tr w14:paraId="44913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80A40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update_time</w:t>
            </w:r>
          </w:p>
        </w:tc>
        <w:tc>
          <w:tcPr>
            <w:tcW w:w="1729" w:type="dxa"/>
          </w:tcPr>
          <w:p w14:paraId="5F9081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59D70A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5E6E202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更新时间</w:t>
            </w:r>
          </w:p>
        </w:tc>
        <w:tc>
          <w:tcPr>
            <w:tcW w:w="1729" w:type="dxa"/>
          </w:tcPr>
          <w:p w14:paraId="571D29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自动更新</w:t>
            </w:r>
          </w:p>
        </w:tc>
      </w:tr>
      <w:tr w14:paraId="01A72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772F2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w="1729" w:type="dxa"/>
          </w:tcPr>
          <w:p w14:paraId="5EA3FA2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75FAAC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076317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逻辑删除</w:t>
            </w:r>
          </w:p>
        </w:tc>
        <w:tc>
          <w:tcPr>
            <w:tcW w:w="1729" w:type="dxa"/>
          </w:tcPr>
          <w:p w14:paraId="1FA312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</w:tbl>
    <w:p w14:paraId="0879F660"/>
    <w:p w14:paraId="55507C18">
      <w:pPr>
        <w:pStyle w:val="6"/>
      </w:pPr>
      <w:r>
        <w:rPr>
          <w:rFonts w:ascii="黑体" w:hAnsi="黑体" w:eastAsia="黑体"/>
          <w:sz w:val="24"/>
        </w:rPr>
        <w:t>4.4.5 goods（商品表）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6FAA6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7370EE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729" w:type="dxa"/>
            <w:shd w:val="clear" w:color="auto" w:fill="D9E2F3"/>
          </w:tcPr>
          <w:p w14:paraId="75736E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w="1729" w:type="dxa"/>
            <w:shd w:val="clear" w:color="auto" w:fill="D9E2F3"/>
          </w:tcPr>
          <w:p w14:paraId="0ACFED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允许空</w:t>
            </w:r>
          </w:p>
        </w:tc>
        <w:tc>
          <w:tcPr>
            <w:tcW w:w="1729" w:type="dxa"/>
            <w:shd w:val="clear" w:color="auto" w:fill="D9E2F3"/>
          </w:tcPr>
          <w:p w14:paraId="4FE378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字段说明</w:t>
            </w:r>
          </w:p>
        </w:tc>
        <w:tc>
          <w:tcPr>
            <w:tcW w:w="1729" w:type="dxa"/>
            <w:shd w:val="clear" w:color="auto" w:fill="D9E2F3"/>
          </w:tcPr>
          <w:p w14:paraId="5DDF7D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约束说明</w:t>
            </w:r>
          </w:p>
        </w:tc>
      </w:tr>
      <w:tr w14:paraId="773A9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162F9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goods_id</w:t>
            </w:r>
          </w:p>
        </w:tc>
        <w:tc>
          <w:tcPr>
            <w:tcW w:w="1729" w:type="dxa"/>
          </w:tcPr>
          <w:p w14:paraId="012B24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3AD409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62DD63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商品ID，主键，自增</w:t>
            </w:r>
          </w:p>
        </w:tc>
        <w:tc>
          <w:tcPr>
            <w:tcW w:w="1729" w:type="dxa"/>
          </w:tcPr>
          <w:p w14:paraId="3BFC93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 w14:paraId="26CDA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3C9D7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goods_name</w:t>
            </w:r>
          </w:p>
        </w:tc>
        <w:tc>
          <w:tcPr>
            <w:tcW w:w="1729" w:type="dxa"/>
          </w:tcPr>
          <w:p w14:paraId="33E9B7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w="1729" w:type="dxa"/>
          </w:tcPr>
          <w:p w14:paraId="441DFD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0A66A6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商品名称</w:t>
            </w:r>
          </w:p>
        </w:tc>
        <w:tc>
          <w:tcPr>
            <w:tcW w:w="1729" w:type="dxa"/>
          </w:tcPr>
          <w:p w14:paraId="48889F7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 w14:paraId="2FBBA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54F17E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category</w:t>
            </w:r>
          </w:p>
        </w:tc>
        <w:tc>
          <w:tcPr>
            <w:tcW w:w="1729" w:type="dxa"/>
          </w:tcPr>
          <w:p w14:paraId="0F2B578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182478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311139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商品分类：1-实物 2-虚拟 3-服务</w:t>
            </w:r>
          </w:p>
        </w:tc>
        <w:tc>
          <w:tcPr>
            <w:tcW w:w="1729" w:type="dxa"/>
          </w:tcPr>
          <w:p w14:paraId="49B8B6C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 w14:paraId="3AB8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6391B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image_urls</w:t>
            </w:r>
          </w:p>
        </w:tc>
        <w:tc>
          <w:tcPr>
            <w:tcW w:w="1729" w:type="dxa"/>
          </w:tcPr>
          <w:p w14:paraId="34610CC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VARCHAR(2000)</w:t>
            </w:r>
          </w:p>
        </w:tc>
        <w:tc>
          <w:tcPr>
            <w:tcW w:w="1729" w:type="dxa"/>
          </w:tcPr>
          <w:p w14:paraId="4D5A26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1AADEE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商品图片路径列表（JSON数组格式），最多5张</w:t>
            </w:r>
          </w:p>
        </w:tc>
        <w:tc>
          <w:tcPr>
            <w:tcW w:w="1729" w:type="dxa"/>
          </w:tcPr>
          <w:p w14:paraId="47C1AF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4BAC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A5945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price_score</w:t>
            </w:r>
          </w:p>
        </w:tc>
        <w:tc>
          <w:tcPr>
            <w:tcW w:w="1729" w:type="dxa"/>
          </w:tcPr>
          <w:p w14:paraId="739D06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1729" w:type="dxa"/>
          </w:tcPr>
          <w:p w14:paraId="6851E5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4998F9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兑换所需积分</w:t>
            </w:r>
          </w:p>
        </w:tc>
        <w:tc>
          <w:tcPr>
            <w:tcW w:w="1729" w:type="dxa"/>
          </w:tcPr>
          <w:p w14:paraId="5CF29F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6258E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00261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stock</w:t>
            </w:r>
          </w:p>
        </w:tc>
        <w:tc>
          <w:tcPr>
            <w:tcW w:w="1729" w:type="dxa"/>
          </w:tcPr>
          <w:p w14:paraId="287453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1729" w:type="dxa"/>
          </w:tcPr>
          <w:p w14:paraId="4835BC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14A66B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库存数量</w:t>
            </w:r>
          </w:p>
        </w:tc>
        <w:tc>
          <w:tcPr>
            <w:tcW w:w="1729" w:type="dxa"/>
          </w:tcPr>
          <w:p w14:paraId="08B33F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46051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4B697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exchange_limit</w:t>
            </w:r>
          </w:p>
        </w:tc>
        <w:tc>
          <w:tcPr>
            <w:tcW w:w="1729" w:type="dxa"/>
          </w:tcPr>
          <w:p w14:paraId="44BFCA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24620B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10E811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每人限兑次数</w:t>
            </w:r>
          </w:p>
        </w:tc>
        <w:tc>
          <w:tcPr>
            <w:tcW w:w="1729" w:type="dxa"/>
          </w:tcPr>
          <w:p w14:paraId="72D8ED0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默认1</w:t>
            </w:r>
          </w:p>
        </w:tc>
      </w:tr>
      <w:tr w14:paraId="098E9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B34EA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w="1729" w:type="dxa"/>
          </w:tcPr>
          <w:p w14:paraId="41D3FF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1729" w:type="dxa"/>
          </w:tcPr>
          <w:p w14:paraId="627536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3FFB86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商品兑换说明</w:t>
            </w:r>
          </w:p>
        </w:tc>
        <w:tc>
          <w:tcPr>
            <w:tcW w:w="1729" w:type="dxa"/>
          </w:tcPr>
          <w:p w14:paraId="68C153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13584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F92F5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w="1729" w:type="dxa"/>
          </w:tcPr>
          <w:p w14:paraId="64B76C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0F7A73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22BE4F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状态：1-上架 0-下架</w:t>
            </w:r>
          </w:p>
        </w:tc>
        <w:tc>
          <w:tcPr>
            <w:tcW w:w="1729" w:type="dxa"/>
          </w:tcPr>
          <w:p w14:paraId="3806DA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默认1</w:t>
            </w:r>
          </w:p>
        </w:tc>
      </w:tr>
      <w:tr w14:paraId="70F69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1EAC5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create_time</w:t>
            </w:r>
          </w:p>
        </w:tc>
        <w:tc>
          <w:tcPr>
            <w:tcW w:w="1729" w:type="dxa"/>
          </w:tcPr>
          <w:p w14:paraId="0E7B42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3C7E4D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3678FE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w="1729" w:type="dxa"/>
          </w:tcPr>
          <w:p w14:paraId="166B57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默认当前时间</w:t>
            </w:r>
          </w:p>
        </w:tc>
      </w:tr>
      <w:tr w14:paraId="4C214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9778FB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update_time</w:t>
            </w:r>
          </w:p>
        </w:tc>
        <w:tc>
          <w:tcPr>
            <w:tcW w:w="1729" w:type="dxa"/>
          </w:tcPr>
          <w:p w14:paraId="7D32CDC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519DCE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160BC1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更新时间</w:t>
            </w:r>
          </w:p>
        </w:tc>
        <w:tc>
          <w:tcPr>
            <w:tcW w:w="1729" w:type="dxa"/>
          </w:tcPr>
          <w:p w14:paraId="2662F5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自动更新</w:t>
            </w:r>
          </w:p>
        </w:tc>
      </w:tr>
      <w:tr w14:paraId="5CD4E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F67E1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w="1729" w:type="dxa"/>
          </w:tcPr>
          <w:p w14:paraId="7B07CF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25DBD1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2704448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逻辑删除</w:t>
            </w:r>
          </w:p>
        </w:tc>
        <w:tc>
          <w:tcPr>
            <w:tcW w:w="1729" w:type="dxa"/>
          </w:tcPr>
          <w:p w14:paraId="3A74568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</w:tbl>
    <w:p w14:paraId="4F6C2DC8"/>
    <w:p w14:paraId="1FB2F835">
      <w:pPr>
        <w:pStyle w:val="6"/>
      </w:pPr>
      <w:r>
        <w:rPr>
          <w:rFonts w:ascii="黑体" w:hAnsi="黑体" w:eastAsia="黑体"/>
          <w:sz w:val="24"/>
        </w:rPr>
        <w:t>4.4.6 order（订单表）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72C0A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044FA9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729" w:type="dxa"/>
            <w:shd w:val="clear" w:color="auto" w:fill="D9E2F3"/>
          </w:tcPr>
          <w:p w14:paraId="6257E6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w="1729" w:type="dxa"/>
            <w:shd w:val="clear" w:color="auto" w:fill="D9E2F3"/>
          </w:tcPr>
          <w:p w14:paraId="57D66E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允许空</w:t>
            </w:r>
          </w:p>
        </w:tc>
        <w:tc>
          <w:tcPr>
            <w:tcW w:w="1729" w:type="dxa"/>
            <w:shd w:val="clear" w:color="auto" w:fill="D9E2F3"/>
          </w:tcPr>
          <w:p w14:paraId="758C5E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字段说明</w:t>
            </w:r>
          </w:p>
        </w:tc>
        <w:tc>
          <w:tcPr>
            <w:tcW w:w="1729" w:type="dxa"/>
            <w:shd w:val="clear" w:color="auto" w:fill="D9E2F3"/>
          </w:tcPr>
          <w:p w14:paraId="617CBD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约束说明</w:t>
            </w:r>
          </w:p>
        </w:tc>
      </w:tr>
      <w:tr w14:paraId="28658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E5B8A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order_id</w:t>
            </w:r>
          </w:p>
        </w:tc>
        <w:tc>
          <w:tcPr>
            <w:tcW w:w="1729" w:type="dxa"/>
          </w:tcPr>
          <w:p w14:paraId="7A5AB5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7703D1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33FD2C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订单ID，主键，自增</w:t>
            </w:r>
          </w:p>
        </w:tc>
        <w:tc>
          <w:tcPr>
            <w:tcW w:w="1729" w:type="dxa"/>
          </w:tcPr>
          <w:p w14:paraId="580B07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 w14:paraId="7F55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7FA41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order_no</w:t>
            </w:r>
          </w:p>
        </w:tc>
        <w:tc>
          <w:tcPr>
            <w:tcW w:w="1729" w:type="dxa"/>
          </w:tcPr>
          <w:p w14:paraId="2E7AF8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w="1729" w:type="dxa"/>
          </w:tcPr>
          <w:p w14:paraId="0ED126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D0471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订单编号，唯一</w:t>
            </w:r>
          </w:p>
        </w:tc>
        <w:tc>
          <w:tcPr>
            <w:tcW w:w="1729" w:type="dxa"/>
          </w:tcPr>
          <w:p w14:paraId="586400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UK</w:t>
            </w:r>
          </w:p>
        </w:tc>
      </w:tr>
      <w:tr w14:paraId="1CC50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0FA41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w="1729" w:type="dxa"/>
          </w:tcPr>
          <w:p w14:paraId="58DB43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69B1C1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58A3A6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用户ID，外键关联user</w:t>
            </w:r>
          </w:p>
        </w:tc>
        <w:tc>
          <w:tcPr>
            <w:tcW w:w="1729" w:type="dxa"/>
          </w:tcPr>
          <w:p w14:paraId="4C3450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FK, IDX</w:t>
            </w:r>
          </w:p>
        </w:tc>
      </w:tr>
      <w:tr w14:paraId="521E8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89BCE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goods_id</w:t>
            </w:r>
          </w:p>
        </w:tc>
        <w:tc>
          <w:tcPr>
            <w:tcW w:w="1729" w:type="dxa"/>
          </w:tcPr>
          <w:p w14:paraId="7C4198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151744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681BF7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商品ID，外键关联goods</w:t>
            </w:r>
          </w:p>
        </w:tc>
        <w:tc>
          <w:tcPr>
            <w:tcW w:w="1729" w:type="dxa"/>
          </w:tcPr>
          <w:p w14:paraId="38E4AA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FK</w:t>
            </w:r>
          </w:p>
        </w:tc>
      </w:tr>
      <w:tr w14:paraId="31991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0A308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goods_name</w:t>
            </w:r>
          </w:p>
        </w:tc>
        <w:tc>
          <w:tcPr>
            <w:tcW w:w="1729" w:type="dxa"/>
          </w:tcPr>
          <w:p w14:paraId="2A3E904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w="1729" w:type="dxa"/>
          </w:tcPr>
          <w:p w14:paraId="0A864A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2F2283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商品名称（冗余存储，便于查询）</w:t>
            </w:r>
          </w:p>
        </w:tc>
        <w:tc>
          <w:tcPr>
            <w:tcW w:w="1729" w:type="dxa"/>
          </w:tcPr>
          <w:p w14:paraId="765018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267B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DC5F9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score_amount</w:t>
            </w:r>
          </w:p>
        </w:tc>
        <w:tc>
          <w:tcPr>
            <w:tcW w:w="1729" w:type="dxa"/>
          </w:tcPr>
          <w:p w14:paraId="7CC358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1729" w:type="dxa"/>
          </w:tcPr>
          <w:p w14:paraId="6998E3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89E9B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本次兑换消耗的积分数额</w:t>
            </w:r>
          </w:p>
        </w:tc>
        <w:tc>
          <w:tcPr>
            <w:tcW w:w="1729" w:type="dxa"/>
          </w:tcPr>
          <w:p w14:paraId="0430AD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6BFC6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9930A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w="1729" w:type="dxa"/>
          </w:tcPr>
          <w:p w14:paraId="5D37BF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535450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12FB44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订单状态：1-待发货 2-已发货 3-已完成 4-已取消</w:t>
            </w:r>
          </w:p>
        </w:tc>
        <w:tc>
          <w:tcPr>
            <w:tcW w:w="1729" w:type="dxa"/>
          </w:tcPr>
          <w:p w14:paraId="3D48CC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默认1</w:t>
            </w:r>
          </w:p>
        </w:tc>
      </w:tr>
      <w:tr w14:paraId="6FF38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020EA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remark</w:t>
            </w:r>
          </w:p>
        </w:tc>
        <w:tc>
          <w:tcPr>
            <w:tcW w:w="1729" w:type="dxa"/>
          </w:tcPr>
          <w:p w14:paraId="3CAB75B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w="1729" w:type="dxa"/>
          </w:tcPr>
          <w:p w14:paraId="40BAF8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0E183E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备注信息</w:t>
            </w:r>
          </w:p>
        </w:tc>
        <w:tc>
          <w:tcPr>
            <w:tcW w:w="1729" w:type="dxa"/>
          </w:tcPr>
          <w:p w14:paraId="393271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1655A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CB162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cancel_time</w:t>
            </w:r>
          </w:p>
        </w:tc>
        <w:tc>
          <w:tcPr>
            <w:tcW w:w="1729" w:type="dxa"/>
          </w:tcPr>
          <w:p w14:paraId="7EEB9E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542E56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5F3112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取消时间</w:t>
            </w:r>
          </w:p>
        </w:tc>
        <w:tc>
          <w:tcPr>
            <w:tcW w:w="1729" w:type="dxa"/>
          </w:tcPr>
          <w:p w14:paraId="333862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64FD1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D84E83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complete_time</w:t>
            </w:r>
          </w:p>
        </w:tc>
        <w:tc>
          <w:tcPr>
            <w:tcW w:w="1729" w:type="dxa"/>
          </w:tcPr>
          <w:p w14:paraId="2E5CE4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7160338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79729B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完成时间</w:t>
            </w:r>
          </w:p>
        </w:tc>
        <w:tc>
          <w:tcPr>
            <w:tcW w:w="1729" w:type="dxa"/>
          </w:tcPr>
          <w:p w14:paraId="2A6ADA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030BD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4DEAC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create_time</w:t>
            </w:r>
          </w:p>
        </w:tc>
        <w:tc>
          <w:tcPr>
            <w:tcW w:w="1729" w:type="dxa"/>
          </w:tcPr>
          <w:p w14:paraId="24BBE7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476FD43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910A2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w="1729" w:type="dxa"/>
          </w:tcPr>
          <w:p w14:paraId="43FC3E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默认当前时间</w:t>
            </w:r>
          </w:p>
        </w:tc>
      </w:tr>
      <w:tr w14:paraId="1097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AA7A7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update_time</w:t>
            </w:r>
          </w:p>
        </w:tc>
        <w:tc>
          <w:tcPr>
            <w:tcW w:w="1729" w:type="dxa"/>
          </w:tcPr>
          <w:p w14:paraId="38F43E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787280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A7F81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更新时间</w:t>
            </w:r>
          </w:p>
        </w:tc>
        <w:tc>
          <w:tcPr>
            <w:tcW w:w="1729" w:type="dxa"/>
          </w:tcPr>
          <w:p w14:paraId="17C651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自动更新</w:t>
            </w:r>
          </w:p>
        </w:tc>
      </w:tr>
      <w:tr w14:paraId="15DD7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04081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w="1729" w:type="dxa"/>
          </w:tcPr>
          <w:p w14:paraId="0B0364E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4EF403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270AA3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逻辑删除</w:t>
            </w:r>
          </w:p>
        </w:tc>
        <w:tc>
          <w:tcPr>
            <w:tcW w:w="1729" w:type="dxa"/>
          </w:tcPr>
          <w:p w14:paraId="6078B2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默认0</w:t>
            </w:r>
          </w:p>
        </w:tc>
      </w:tr>
    </w:tbl>
    <w:p w14:paraId="44578A54"/>
    <w:p w14:paraId="7D185564">
      <w:pPr>
        <w:pStyle w:val="6"/>
      </w:pPr>
      <w:r>
        <w:rPr>
          <w:rFonts w:ascii="黑体" w:hAnsi="黑体" w:eastAsia="黑体"/>
          <w:sz w:val="24"/>
        </w:rPr>
        <w:t>4.4.7 score_record（积分记录表）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40EA5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10F86B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729" w:type="dxa"/>
            <w:shd w:val="clear" w:color="auto" w:fill="D9E2F3"/>
          </w:tcPr>
          <w:p w14:paraId="39F077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w="1729" w:type="dxa"/>
            <w:shd w:val="clear" w:color="auto" w:fill="D9E2F3"/>
          </w:tcPr>
          <w:p w14:paraId="7176C2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允许空</w:t>
            </w:r>
          </w:p>
        </w:tc>
        <w:tc>
          <w:tcPr>
            <w:tcW w:w="1729" w:type="dxa"/>
            <w:shd w:val="clear" w:color="auto" w:fill="D9E2F3"/>
          </w:tcPr>
          <w:p w14:paraId="57B5D5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字段说明</w:t>
            </w:r>
          </w:p>
        </w:tc>
        <w:tc>
          <w:tcPr>
            <w:tcW w:w="1729" w:type="dxa"/>
            <w:shd w:val="clear" w:color="auto" w:fill="D9E2F3"/>
          </w:tcPr>
          <w:p w14:paraId="1764F8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约束说明</w:t>
            </w:r>
          </w:p>
        </w:tc>
      </w:tr>
      <w:tr w14:paraId="0470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191C4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record_id</w:t>
            </w:r>
          </w:p>
        </w:tc>
        <w:tc>
          <w:tcPr>
            <w:tcW w:w="1729" w:type="dxa"/>
          </w:tcPr>
          <w:p w14:paraId="17494E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3685CD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1A52FD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记录ID，主键，自增</w:t>
            </w:r>
          </w:p>
        </w:tc>
        <w:tc>
          <w:tcPr>
            <w:tcW w:w="1729" w:type="dxa"/>
          </w:tcPr>
          <w:p w14:paraId="4CE441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 w14:paraId="4B5BE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32F91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w="1729" w:type="dxa"/>
          </w:tcPr>
          <w:p w14:paraId="43B867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12BB59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E0188E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用户ID，外键关联user</w:t>
            </w:r>
          </w:p>
        </w:tc>
        <w:tc>
          <w:tcPr>
            <w:tcW w:w="1729" w:type="dxa"/>
          </w:tcPr>
          <w:p w14:paraId="3129D2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FK, IDX</w:t>
            </w:r>
          </w:p>
        </w:tc>
      </w:tr>
      <w:tr w14:paraId="6EF5F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BB596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change_type</w:t>
            </w:r>
          </w:p>
        </w:tc>
        <w:tc>
          <w:tcPr>
            <w:tcW w:w="1729" w:type="dxa"/>
          </w:tcPr>
          <w:p w14:paraId="532281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665AEB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5FE4D8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变动类型：1-签到 2-学习 3-下载 4-评价 5-分享 6-兑换 7-违规 8-调整</w:t>
            </w:r>
          </w:p>
        </w:tc>
        <w:tc>
          <w:tcPr>
            <w:tcW w:w="1729" w:type="dxa"/>
          </w:tcPr>
          <w:p w14:paraId="3134C3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 w14:paraId="050A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FC41D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change_amount</w:t>
            </w:r>
          </w:p>
        </w:tc>
        <w:tc>
          <w:tcPr>
            <w:tcW w:w="1729" w:type="dxa"/>
          </w:tcPr>
          <w:p w14:paraId="2117A5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1729" w:type="dxa"/>
          </w:tcPr>
          <w:p w14:paraId="072ABF8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61AC47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变动积分数额（正数为获取，负数为消费）</w:t>
            </w:r>
          </w:p>
        </w:tc>
        <w:tc>
          <w:tcPr>
            <w:tcW w:w="1729" w:type="dxa"/>
          </w:tcPr>
          <w:p w14:paraId="7821F2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3AC0B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BA9FD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balance_after</w:t>
            </w:r>
          </w:p>
        </w:tc>
        <w:tc>
          <w:tcPr>
            <w:tcW w:w="1729" w:type="dxa"/>
          </w:tcPr>
          <w:p w14:paraId="3902E1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1729" w:type="dxa"/>
          </w:tcPr>
          <w:p w14:paraId="6C228B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0C15F4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变动后的积分余额</w:t>
            </w:r>
          </w:p>
        </w:tc>
        <w:tc>
          <w:tcPr>
            <w:tcW w:w="1729" w:type="dxa"/>
          </w:tcPr>
          <w:p w14:paraId="55A042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36E6A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E90CC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source_desc</w:t>
            </w:r>
          </w:p>
        </w:tc>
        <w:tc>
          <w:tcPr>
            <w:tcW w:w="1729" w:type="dxa"/>
          </w:tcPr>
          <w:p w14:paraId="7731DA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w="1729" w:type="dxa"/>
          </w:tcPr>
          <w:p w14:paraId="73CF2A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3FCC14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积分来源或用途的文字描述</w:t>
            </w:r>
          </w:p>
        </w:tc>
        <w:tc>
          <w:tcPr>
            <w:tcW w:w="1729" w:type="dxa"/>
          </w:tcPr>
          <w:p w14:paraId="56FAD2A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1D47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3184DE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related_id</w:t>
            </w:r>
          </w:p>
        </w:tc>
        <w:tc>
          <w:tcPr>
            <w:tcW w:w="1729" w:type="dxa"/>
          </w:tcPr>
          <w:p w14:paraId="5E680C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1F06CE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</w:t>
            </w:r>
          </w:p>
        </w:tc>
        <w:tc>
          <w:tcPr>
            <w:tcW w:w="1729" w:type="dxa"/>
          </w:tcPr>
          <w:p w14:paraId="093CCA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关联的业务记录ID（如订单ID、资料ID等）</w:t>
            </w:r>
          </w:p>
        </w:tc>
        <w:tc>
          <w:tcPr>
            <w:tcW w:w="1729" w:type="dxa"/>
          </w:tcPr>
          <w:p w14:paraId="45A173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54FCB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EE7C1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create_time</w:t>
            </w:r>
          </w:p>
        </w:tc>
        <w:tc>
          <w:tcPr>
            <w:tcW w:w="1729" w:type="dxa"/>
          </w:tcPr>
          <w:p w14:paraId="391EEB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2D855B7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22E326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w="1729" w:type="dxa"/>
          </w:tcPr>
          <w:p w14:paraId="6784628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默认当前时间</w:t>
            </w:r>
          </w:p>
        </w:tc>
      </w:tr>
      <w:tr w14:paraId="4A69F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0E3E0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update_time</w:t>
            </w:r>
          </w:p>
        </w:tc>
        <w:tc>
          <w:tcPr>
            <w:tcW w:w="1729" w:type="dxa"/>
          </w:tcPr>
          <w:p w14:paraId="2CF920C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4855B1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5109DC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更新时间</w:t>
            </w:r>
          </w:p>
        </w:tc>
        <w:tc>
          <w:tcPr>
            <w:tcW w:w="1729" w:type="dxa"/>
          </w:tcPr>
          <w:p w14:paraId="16C5A6C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自动更新</w:t>
            </w:r>
          </w:p>
        </w:tc>
      </w:tr>
    </w:tbl>
    <w:p w14:paraId="3FC18212"/>
    <w:p w14:paraId="3D176930">
      <w:pPr>
        <w:pStyle w:val="6"/>
      </w:pPr>
      <w:r>
        <w:rPr>
          <w:rFonts w:ascii="黑体" w:hAnsi="黑体" w:eastAsia="黑体"/>
          <w:sz w:val="24"/>
        </w:rPr>
        <w:t>4.4.8 favorite（收藏表）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63A51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201F73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729" w:type="dxa"/>
            <w:shd w:val="clear" w:color="auto" w:fill="D9E2F3"/>
          </w:tcPr>
          <w:p w14:paraId="16C754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w="1729" w:type="dxa"/>
            <w:shd w:val="clear" w:color="auto" w:fill="D9E2F3"/>
          </w:tcPr>
          <w:p w14:paraId="456224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允许空</w:t>
            </w:r>
          </w:p>
        </w:tc>
        <w:tc>
          <w:tcPr>
            <w:tcW w:w="1729" w:type="dxa"/>
            <w:shd w:val="clear" w:color="auto" w:fill="D9E2F3"/>
          </w:tcPr>
          <w:p w14:paraId="3C258F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字段说明</w:t>
            </w:r>
          </w:p>
        </w:tc>
        <w:tc>
          <w:tcPr>
            <w:tcW w:w="1729" w:type="dxa"/>
            <w:shd w:val="clear" w:color="auto" w:fill="D9E2F3"/>
          </w:tcPr>
          <w:p w14:paraId="4C60F7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约束说明</w:t>
            </w:r>
          </w:p>
        </w:tc>
      </w:tr>
      <w:tr w14:paraId="4B1BF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379D5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favorite_id</w:t>
            </w:r>
          </w:p>
        </w:tc>
        <w:tc>
          <w:tcPr>
            <w:tcW w:w="1729" w:type="dxa"/>
          </w:tcPr>
          <w:p w14:paraId="0EF08D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79F09D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01AEBF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收藏ID，主键，自增</w:t>
            </w:r>
          </w:p>
        </w:tc>
        <w:tc>
          <w:tcPr>
            <w:tcW w:w="1729" w:type="dxa"/>
          </w:tcPr>
          <w:p w14:paraId="1D0F20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 w14:paraId="63681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3F657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w="1729" w:type="dxa"/>
          </w:tcPr>
          <w:p w14:paraId="7BCBF6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7D9699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0353F5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用户ID，外键关联user</w:t>
            </w:r>
          </w:p>
        </w:tc>
        <w:tc>
          <w:tcPr>
            <w:tcW w:w="1729" w:type="dxa"/>
          </w:tcPr>
          <w:p w14:paraId="35B4B3E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FK</w:t>
            </w:r>
          </w:p>
        </w:tc>
      </w:tr>
      <w:tr w14:paraId="373D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B8D5A0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target_type</w:t>
            </w:r>
          </w:p>
        </w:tc>
        <w:tc>
          <w:tcPr>
            <w:tcW w:w="1729" w:type="dxa"/>
          </w:tcPr>
          <w:p w14:paraId="394C13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w="1729" w:type="dxa"/>
          </w:tcPr>
          <w:p w14:paraId="1CF47F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0084D7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收藏目标类型：1-课程 2-资料</w:t>
            </w:r>
          </w:p>
        </w:tc>
        <w:tc>
          <w:tcPr>
            <w:tcW w:w="1729" w:type="dxa"/>
          </w:tcPr>
          <w:p w14:paraId="5F1D36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3DD51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B5D73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target_id</w:t>
            </w:r>
          </w:p>
        </w:tc>
        <w:tc>
          <w:tcPr>
            <w:tcW w:w="1729" w:type="dxa"/>
          </w:tcPr>
          <w:p w14:paraId="6E32EC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w="1729" w:type="dxa"/>
          </w:tcPr>
          <w:p w14:paraId="2B3067E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31661C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收藏目标的ID</w:t>
            </w:r>
          </w:p>
        </w:tc>
        <w:tc>
          <w:tcPr>
            <w:tcW w:w="1729" w:type="dxa"/>
          </w:tcPr>
          <w:p w14:paraId="24A142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0EECE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34FAD8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create_time</w:t>
            </w:r>
          </w:p>
        </w:tc>
        <w:tc>
          <w:tcPr>
            <w:tcW w:w="1729" w:type="dxa"/>
          </w:tcPr>
          <w:p w14:paraId="584F40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w="1729" w:type="dxa"/>
          </w:tcPr>
          <w:p w14:paraId="543488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</w:t>
            </w:r>
          </w:p>
        </w:tc>
        <w:tc>
          <w:tcPr>
            <w:tcW w:w="1729" w:type="dxa"/>
          </w:tcPr>
          <w:p w14:paraId="7339B3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收藏时间</w:t>
            </w:r>
          </w:p>
        </w:tc>
        <w:tc>
          <w:tcPr>
            <w:tcW w:w="1729" w:type="dxa"/>
          </w:tcPr>
          <w:p w14:paraId="7A2400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默认当前时间</w:t>
            </w:r>
          </w:p>
        </w:tc>
      </w:tr>
    </w:tbl>
    <w:p w14:paraId="2BE121B9"/>
    <w:p w14:paraId="3920282E">
      <w:pPr>
        <w:ind w:firstLine="420"/>
      </w:pPr>
      <w:r>
        <w:rPr>
          <w:rFonts w:ascii="宋体" w:hAnsi="宋体" w:eastAsia="宋体"/>
          <w:sz w:val="22"/>
        </w:rPr>
        <w:t>约束： user_id + target_type + target_id 联合唯一，防止重复收藏。</w:t>
      </w:r>
    </w:p>
    <w:p w14:paraId="74BDF39B">
      <w:pPr>
        <w:pStyle w:val="6"/>
      </w:pPr>
      <w:r>
        <w:rPr>
          <w:rFonts w:ascii="黑体" w:hAnsi="黑体" w:eastAsia="黑体"/>
          <w:sz w:val="24"/>
        </w:rPr>
        <w:t>4.4.9 其他辅助表</w:t>
      </w:r>
    </w:p>
    <w:p w14:paraId="53052576">
      <w:pPr>
        <w:ind w:firstLine="420"/>
      </w:pPr>
      <w:r>
        <w:rPr>
          <w:rFonts w:ascii="宋体" w:hAnsi="宋体" w:eastAsia="宋体"/>
          <w:sz w:val="22"/>
        </w:rPr>
        <w:t>banner（轮播图表）： 存储首页轮播图的标题、图片路径、跳转链接、排序号、启用状态。</w:t>
      </w:r>
    </w:p>
    <w:p w14:paraId="7D955A22">
      <w:pPr>
        <w:ind w:firstLine="420"/>
      </w:pPr>
      <w:r>
        <w:rPr>
          <w:rFonts w:ascii="宋体" w:hAnsi="宋体" w:eastAsia="宋体"/>
          <w:sz w:val="22"/>
        </w:rPr>
        <w:t>news（动态资讯表）： 存储资讯标题（≤30字）、摘要（≤60字）、正文内容（HTML）、所属分类、封面图、浏览次数、发布状态、发布时间。</w:t>
      </w:r>
    </w:p>
    <w:p w14:paraId="6488FF35">
      <w:pPr>
        <w:ind w:firstLine="420"/>
      </w:pPr>
      <w:r>
        <w:rPr>
          <w:rFonts w:ascii="宋体" w:hAnsi="宋体" w:eastAsia="宋体"/>
          <w:sz w:val="22"/>
        </w:rPr>
        <w:t>news_category（资讯分类表）： 存储分类名称、排序号、启用状态。预置分类：全部、课程通知、学习资讯。</w:t>
      </w:r>
    </w:p>
    <w:p w14:paraId="251D18AE">
      <w:pPr>
        <w:ind w:firstLine="420"/>
      </w:pPr>
      <w:r>
        <w:rPr>
          <w:rFonts w:ascii="宋体" w:hAnsi="宋体" w:eastAsia="宋体"/>
          <w:sz w:val="22"/>
        </w:rPr>
        <w:t>contact_auth（通讯录授权表）： 存储用户的手机号可见性、邮箱可见性、通讯录整体可见性设置，与user表一对一关联。</w:t>
      </w:r>
    </w:p>
    <w:p w14:paraId="54BB125B">
      <w:pPr>
        <w:ind w:firstLine="420"/>
      </w:pPr>
      <w:r>
        <w:rPr>
          <w:rFonts w:ascii="宋体" w:hAnsi="宋体" w:eastAsia="宋体"/>
          <w:sz w:val="22"/>
        </w:rPr>
        <w:t>sms_code（短信验证码表）： 存储手机号、6位验证码、验证类型（登录/注册/绑定/修改密码）、过期时间（60秒有效）、使用状态。</w:t>
      </w:r>
    </w:p>
    <w:p w14:paraId="7087C468">
      <w:pPr>
        <w:ind w:firstLine="420"/>
      </w:pPr>
      <w:r>
        <w:rPr>
          <w:rFonts w:ascii="宋体" w:hAnsi="宋体" w:eastAsia="宋体"/>
          <w:sz w:val="22"/>
        </w:rPr>
        <w:t>material_download_log（资料下载日志表）： 存储下载用户ID、资料ID、消耗积分、下载IP、下载时间。</w:t>
      </w:r>
    </w:p>
    <w:p w14:paraId="3D9B9B47">
      <w:pPr>
        <w:ind w:firstLine="420"/>
      </w:pPr>
      <w:r>
        <w:rPr>
          <w:rFonts w:ascii="宋体" w:hAnsi="宋体" w:eastAsia="宋体"/>
          <w:sz w:val="22"/>
        </w:rPr>
        <w:t>operation_log（操作日志表）： 存储操作用户ID、操作类型（登录/兑换/取消/删除/修改等）、操作目标类型和ID、操作详情、操作IP、操作结果。</w:t>
      </w:r>
    </w:p>
    <w:p w14:paraId="2D206ADB">
      <w:pPr>
        <w:pStyle w:val="4"/>
      </w:pPr>
      <w:r>
        <w:rPr>
          <w:rFonts w:ascii="黑体" w:hAnsi="黑体" w:eastAsia="黑体"/>
          <w:sz w:val="30"/>
        </w:rPr>
        <w:t>5. 数据字典</w:t>
      </w:r>
    </w:p>
    <w:p w14:paraId="770255EA">
      <w:pPr>
        <w:pStyle w:val="5"/>
      </w:pPr>
      <w:r>
        <w:rPr>
          <w:rFonts w:ascii="黑体" w:hAnsi="黑体" w:eastAsia="黑体"/>
          <w:sz w:val="26"/>
        </w:rPr>
        <w:t>5.1 状态码定义</w:t>
      </w:r>
    </w:p>
    <w:p w14:paraId="2D9F2808">
      <w:pPr>
        <w:pStyle w:val="6"/>
      </w:pPr>
      <w:r>
        <w:rPr>
          <w:rFonts w:ascii="黑体" w:hAnsi="黑体" w:eastAsia="黑体"/>
          <w:sz w:val="24"/>
        </w:rPr>
        <w:t>5.1.1 用户类型（user_type）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D5C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45B143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编码值</w:t>
            </w:r>
          </w:p>
        </w:tc>
        <w:tc>
          <w:tcPr>
            <w:tcW w:w="2882" w:type="dxa"/>
            <w:shd w:val="clear" w:color="auto" w:fill="D9E2F3"/>
          </w:tcPr>
          <w:p w14:paraId="18B7EB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w="2882" w:type="dxa"/>
            <w:shd w:val="clear" w:color="auto" w:fill="D9E2F3"/>
          </w:tcPr>
          <w:p w14:paraId="4E3863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44C1D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FD219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882" w:type="dxa"/>
          </w:tcPr>
          <w:p w14:paraId="30BE56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学生</w:t>
            </w:r>
          </w:p>
        </w:tc>
        <w:tc>
          <w:tcPr>
            <w:tcW w:w="2882" w:type="dxa"/>
          </w:tcPr>
          <w:p w14:paraId="43A624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默认角色，可浏览课程、下载资料、积分兑换</w:t>
            </w:r>
          </w:p>
        </w:tc>
      </w:tr>
      <w:tr w14:paraId="55BCA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F48772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882" w:type="dxa"/>
          </w:tcPr>
          <w:p w14:paraId="676FBC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教师</w:t>
            </w:r>
          </w:p>
        </w:tc>
        <w:tc>
          <w:tcPr>
            <w:tcW w:w="2882" w:type="dxa"/>
          </w:tcPr>
          <w:p w14:paraId="5535D7C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可上传资料、管理课程信息</w:t>
            </w:r>
          </w:p>
        </w:tc>
      </w:tr>
      <w:tr w14:paraId="16495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6A76C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882" w:type="dxa"/>
          </w:tcPr>
          <w:p w14:paraId="2FA69E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管理员</w:t>
            </w:r>
          </w:p>
        </w:tc>
        <w:tc>
          <w:tcPr>
            <w:tcW w:w="2882" w:type="dxa"/>
          </w:tcPr>
          <w:p w14:paraId="6165F62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系统管理、用户管理、数据统计</w:t>
            </w:r>
          </w:p>
        </w:tc>
      </w:tr>
    </w:tbl>
    <w:p w14:paraId="47F4191C"/>
    <w:p w14:paraId="5D4C03CD">
      <w:pPr>
        <w:pStyle w:val="6"/>
      </w:pPr>
      <w:r>
        <w:rPr>
          <w:rFonts w:ascii="黑体" w:hAnsi="黑体" w:eastAsia="黑体"/>
          <w:sz w:val="24"/>
        </w:rPr>
        <w:t>5.1.2 用户状态（user.status）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DFF9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3E14E1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编码值</w:t>
            </w:r>
          </w:p>
        </w:tc>
        <w:tc>
          <w:tcPr>
            <w:tcW w:w="2882" w:type="dxa"/>
            <w:shd w:val="clear" w:color="auto" w:fill="D9E2F3"/>
          </w:tcPr>
          <w:p w14:paraId="269F33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w="2882" w:type="dxa"/>
            <w:shd w:val="clear" w:color="auto" w:fill="D9E2F3"/>
          </w:tcPr>
          <w:p w14:paraId="3735F2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40D0E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8B23AF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2882" w:type="dxa"/>
          </w:tcPr>
          <w:p w14:paraId="2E492E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禁用</w:t>
            </w:r>
          </w:p>
        </w:tc>
        <w:tc>
          <w:tcPr>
            <w:tcW w:w="2882" w:type="dxa"/>
          </w:tcPr>
          <w:p w14:paraId="1E9B81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账号已被管理员禁用，无法登录系统</w:t>
            </w:r>
          </w:p>
        </w:tc>
      </w:tr>
      <w:tr w14:paraId="6DC97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27DBC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882" w:type="dxa"/>
          </w:tcPr>
          <w:p w14:paraId="53AFD1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w="2882" w:type="dxa"/>
          </w:tcPr>
          <w:p w14:paraId="135FE1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账号正常使用中</w:t>
            </w:r>
          </w:p>
        </w:tc>
      </w:tr>
    </w:tbl>
    <w:p w14:paraId="222494CE"/>
    <w:p w14:paraId="3D45FCCF">
      <w:pPr>
        <w:pStyle w:val="6"/>
      </w:pPr>
      <w:r>
        <w:rPr>
          <w:rFonts w:ascii="黑体" w:hAnsi="黑体" w:eastAsia="黑体"/>
          <w:sz w:val="24"/>
        </w:rPr>
        <w:t>5.1.3 课程类型（course_type）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AAF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1CEA56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编码值</w:t>
            </w:r>
          </w:p>
        </w:tc>
        <w:tc>
          <w:tcPr>
            <w:tcW w:w="2882" w:type="dxa"/>
            <w:shd w:val="clear" w:color="auto" w:fill="D9E2F3"/>
          </w:tcPr>
          <w:p w14:paraId="08CAF2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w="2882" w:type="dxa"/>
            <w:shd w:val="clear" w:color="auto" w:fill="D9E2F3"/>
          </w:tcPr>
          <w:p w14:paraId="1833F2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16DFF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E27D7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882" w:type="dxa"/>
          </w:tcPr>
          <w:p w14:paraId="45340F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必修</w:t>
            </w:r>
          </w:p>
        </w:tc>
        <w:tc>
          <w:tcPr>
            <w:tcW w:w="2882" w:type="dxa"/>
          </w:tcPr>
          <w:p w14:paraId="46FB5F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专业培养方案规定的必修课程</w:t>
            </w:r>
          </w:p>
        </w:tc>
      </w:tr>
      <w:tr w14:paraId="6C9D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0015D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882" w:type="dxa"/>
          </w:tcPr>
          <w:p w14:paraId="043FD1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选修</w:t>
            </w:r>
          </w:p>
        </w:tc>
        <w:tc>
          <w:tcPr>
            <w:tcW w:w="2882" w:type="dxa"/>
          </w:tcPr>
          <w:p w14:paraId="19C94F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学生自主选择的选修课程</w:t>
            </w:r>
          </w:p>
        </w:tc>
      </w:tr>
    </w:tbl>
    <w:p w14:paraId="41BEB5AC"/>
    <w:p w14:paraId="07123EFF">
      <w:pPr>
        <w:pStyle w:val="6"/>
      </w:pPr>
      <w:r>
        <w:rPr>
          <w:rFonts w:ascii="黑体" w:hAnsi="黑体" w:eastAsia="黑体"/>
          <w:sz w:val="24"/>
        </w:rPr>
        <w:t>5.1.4 课程状态（course.status）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F250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7B2792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编码值</w:t>
            </w:r>
          </w:p>
        </w:tc>
        <w:tc>
          <w:tcPr>
            <w:tcW w:w="2882" w:type="dxa"/>
            <w:shd w:val="clear" w:color="auto" w:fill="D9E2F3"/>
          </w:tcPr>
          <w:p w14:paraId="6F09E7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w="2882" w:type="dxa"/>
            <w:shd w:val="clear" w:color="auto" w:fill="D9E2F3"/>
          </w:tcPr>
          <w:p w14:paraId="41CCB8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AB42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3154E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2882" w:type="dxa"/>
          </w:tcPr>
          <w:p w14:paraId="7DC4D47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已结束</w:t>
            </w:r>
          </w:p>
        </w:tc>
        <w:tc>
          <w:tcPr>
            <w:tcW w:w="2882" w:type="dxa"/>
          </w:tcPr>
          <w:p w14:paraId="66689C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课程已结课，仅可查看历史记录</w:t>
            </w:r>
          </w:p>
        </w:tc>
      </w:tr>
      <w:tr w14:paraId="5AEF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1C1BD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882" w:type="dxa"/>
          </w:tcPr>
          <w:p w14:paraId="1EB211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在选</w:t>
            </w:r>
          </w:p>
        </w:tc>
        <w:tc>
          <w:tcPr>
            <w:tcW w:w="2882" w:type="dxa"/>
          </w:tcPr>
          <w:p w14:paraId="064C8B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课程正在开课，可正常查看</w:t>
            </w:r>
          </w:p>
        </w:tc>
      </w:tr>
    </w:tbl>
    <w:p w14:paraId="2910358C"/>
    <w:p w14:paraId="7387C66E">
      <w:pPr>
        <w:pStyle w:val="6"/>
      </w:pPr>
      <w:r>
        <w:rPr>
          <w:rFonts w:ascii="黑体" w:hAnsi="黑体" w:eastAsia="黑体"/>
          <w:sz w:val="24"/>
        </w:rPr>
        <w:t>5.1.5 资料类型（material_type）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432A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124B8C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编码值</w:t>
            </w:r>
          </w:p>
        </w:tc>
        <w:tc>
          <w:tcPr>
            <w:tcW w:w="2882" w:type="dxa"/>
            <w:shd w:val="clear" w:color="auto" w:fill="D9E2F3"/>
          </w:tcPr>
          <w:p w14:paraId="567D30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w="2882" w:type="dxa"/>
            <w:shd w:val="clear" w:color="auto" w:fill="D9E2F3"/>
          </w:tcPr>
          <w:p w14:paraId="2B9B04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支持的预览方式</w:t>
            </w:r>
          </w:p>
        </w:tc>
      </w:tr>
      <w:tr w14:paraId="76650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EEDD9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882" w:type="dxa"/>
          </w:tcPr>
          <w:p w14:paraId="00D6439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PDF</w:t>
            </w:r>
          </w:p>
        </w:tc>
        <w:tc>
          <w:tcPr>
            <w:tcW w:w="2882" w:type="dxa"/>
          </w:tcPr>
          <w:p w14:paraId="11E9F1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在线翻页预览</w:t>
            </w:r>
          </w:p>
        </w:tc>
      </w:tr>
      <w:tr w14:paraId="1FED8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E5218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882" w:type="dxa"/>
          </w:tcPr>
          <w:p w14:paraId="5C9FEA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Word</w:t>
            </w:r>
          </w:p>
        </w:tc>
        <w:tc>
          <w:tcPr>
            <w:tcW w:w="2882" w:type="dxa"/>
          </w:tcPr>
          <w:p w14:paraId="1B0143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不支持在线预览，提示下载后打开</w:t>
            </w:r>
          </w:p>
        </w:tc>
      </w:tr>
      <w:tr w14:paraId="0DC7A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5EA9A0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882" w:type="dxa"/>
          </w:tcPr>
          <w:p w14:paraId="24E416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Excel</w:t>
            </w:r>
          </w:p>
        </w:tc>
        <w:tc>
          <w:tcPr>
            <w:tcW w:w="2882" w:type="dxa"/>
          </w:tcPr>
          <w:p w14:paraId="2147F8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不支持在线预览，提示下载后打开</w:t>
            </w:r>
          </w:p>
        </w:tc>
      </w:tr>
      <w:tr w14:paraId="2A4CD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2C627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2882" w:type="dxa"/>
          </w:tcPr>
          <w:p w14:paraId="6A9D97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PPT</w:t>
            </w:r>
          </w:p>
        </w:tc>
        <w:tc>
          <w:tcPr>
            <w:tcW w:w="2882" w:type="dxa"/>
          </w:tcPr>
          <w:p w14:paraId="0E7D9E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不支持在线预览，提示下载后打开</w:t>
            </w:r>
          </w:p>
        </w:tc>
      </w:tr>
      <w:tr w14:paraId="5AC31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B7260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2882" w:type="dxa"/>
          </w:tcPr>
          <w:p w14:paraId="39FD97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图片</w:t>
            </w:r>
          </w:p>
        </w:tc>
        <w:tc>
          <w:tcPr>
            <w:tcW w:w="2882" w:type="dxa"/>
          </w:tcPr>
          <w:p w14:paraId="2E806D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直接展示，支持缩放拖动</w:t>
            </w:r>
          </w:p>
        </w:tc>
      </w:tr>
      <w:tr w14:paraId="0C20F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B6D93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2882" w:type="dxa"/>
          </w:tcPr>
          <w:p w14:paraId="111EEE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压缩包</w:t>
            </w:r>
          </w:p>
        </w:tc>
        <w:tc>
          <w:tcPr>
            <w:tcW w:w="2882" w:type="dxa"/>
          </w:tcPr>
          <w:p w14:paraId="28E15D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展示内部文件列表，不支持预览文件内容</w:t>
            </w:r>
          </w:p>
        </w:tc>
      </w:tr>
    </w:tbl>
    <w:p w14:paraId="2E1B75AA"/>
    <w:p w14:paraId="44137DF8">
      <w:pPr>
        <w:pStyle w:val="6"/>
      </w:pPr>
      <w:r>
        <w:rPr>
          <w:rFonts w:ascii="黑体" w:hAnsi="黑体" w:eastAsia="黑体"/>
          <w:sz w:val="24"/>
        </w:rPr>
        <w:t>5.1.6 资料状态（material.status）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1CB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132BE4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编码值</w:t>
            </w:r>
          </w:p>
        </w:tc>
        <w:tc>
          <w:tcPr>
            <w:tcW w:w="2882" w:type="dxa"/>
            <w:shd w:val="clear" w:color="auto" w:fill="D9E2F3"/>
          </w:tcPr>
          <w:p w14:paraId="5A30B1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w="2882" w:type="dxa"/>
            <w:shd w:val="clear" w:color="auto" w:fill="D9E2F3"/>
          </w:tcPr>
          <w:p w14:paraId="5272A6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28840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192A6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2882" w:type="dxa"/>
          </w:tcPr>
          <w:p w14:paraId="0605D7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待审核</w:t>
            </w:r>
          </w:p>
        </w:tc>
        <w:tc>
          <w:tcPr>
            <w:tcW w:w="2882" w:type="dxa"/>
          </w:tcPr>
          <w:p w14:paraId="7B4B7C0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上传后等待管理员审核</w:t>
            </w:r>
          </w:p>
        </w:tc>
      </w:tr>
      <w:tr w14:paraId="32B5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678DB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882" w:type="dxa"/>
          </w:tcPr>
          <w:p w14:paraId="2A69AE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已发布</w:t>
            </w:r>
          </w:p>
        </w:tc>
        <w:tc>
          <w:tcPr>
            <w:tcW w:w="2882" w:type="dxa"/>
          </w:tcPr>
          <w:p w14:paraId="389E1C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审核通过，用户可见可下载</w:t>
            </w:r>
          </w:p>
        </w:tc>
      </w:tr>
      <w:tr w14:paraId="550D3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B8FED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882" w:type="dxa"/>
          </w:tcPr>
          <w:p w14:paraId="4B17C8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已下架</w:t>
            </w:r>
          </w:p>
        </w:tc>
        <w:tc>
          <w:tcPr>
            <w:tcW w:w="2882" w:type="dxa"/>
          </w:tcPr>
          <w:p w14:paraId="22B414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被举报或违规，已下架隐藏</w:t>
            </w:r>
          </w:p>
        </w:tc>
      </w:tr>
    </w:tbl>
    <w:p w14:paraId="7ED23755"/>
    <w:p w14:paraId="23D87D6C">
      <w:pPr>
        <w:pStyle w:val="6"/>
      </w:pPr>
      <w:r>
        <w:rPr>
          <w:rFonts w:ascii="黑体" w:hAnsi="黑体" w:eastAsia="黑体"/>
          <w:sz w:val="24"/>
        </w:rPr>
        <w:t>5.1.7 商品分类（goods.category）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E3BD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03E318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编码值</w:t>
            </w:r>
          </w:p>
        </w:tc>
        <w:tc>
          <w:tcPr>
            <w:tcW w:w="2882" w:type="dxa"/>
            <w:shd w:val="clear" w:color="auto" w:fill="D9E2F3"/>
          </w:tcPr>
          <w:p w14:paraId="0AD75B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w="2882" w:type="dxa"/>
            <w:shd w:val="clear" w:color="auto" w:fill="D9E2F3"/>
          </w:tcPr>
          <w:p w14:paraId="7E1CD2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1A910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4ACC1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882" w:type="dxa"/>
          </w:tcPr>
          <w:p w14:paraId="69BF72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实物</w:t>
            </w:r>
          </w:p>
        </w:tc>
        <w:tc>
          <w:tcPr>
            <w:tcW w:w="2882" w:type="dxa"/>
          </w:tcPr>
          <w:p w14:paraId="09C187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实体商品，需填写收货信息</w:t>
            </w:r>
          </w:p>
        </w:tc>
      </w:tr>
      <w:tr w14:paraId="4655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452D7A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882" w:type="dxa"/>
          </w:tcPr>
          <w:p w14:paraId="3BE5B2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虚拟</w:t>
            </w:r>
          </w:p>
        </w:tc>
        <w:tc>
          <w:tcPr>
            <w:tcW w:w="2882" w:type="dxa"/>
          </w:tcPr>
          <w:p w14:paraId="111CF7A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虚拟商品，如VIP特权、电子券等</w:t>
            </w:r>
          </w:p>
        </w:tc>
      </w:tr>
      <w:tr w14:paraId="787C4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FCE7AF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882" w:type="dxa"/>
          </w:tcPr>
          <w:p w14:paraId="457294C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服务</w:t>
            </w:r>
          </w:p>
        </w:tc>
        <w:tc>
          <w:tcPr>
            <w:tcW w:w="2882" w:type="dxa"/>
          </w:tcPr>
          <w:p w14:paraId="46DECE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服务类商品，如打印服务、辅导预约等</w:t>
            </w:r>
          </w:p>
        </w:tc>
      </w:tr>
    </w:tbl>
    <w:p w14:paraId="6DC8BE95"/>
    <w:p w14:paraId="4101F5D6">
      <w:pPr>
        <w:pStyle w:val="6"/>
      </w:pPr>
      <w:r>
        <w:rPr>
          <w:rFonts w:ascii="黑体" w:hAnsi="黑体" w:eastAsia="黑体"/>
          <w:sz w:val="24"/>
        </w:rPr>
        <w:t>5.1.8 商品状态（goods.status）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BD6D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087262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编码值</w:t>
            </w:r>
          </w:p>
        </w:tc>
        <w:tc>
          <w:tcPr>
            <w:tcW w:w="2882" w:type="dxa"/>
            <w:shd w:val="clear" w:color="auto" w:fill="D9E2F3"/>
          </w:tcPr>
          <w:p w14:paraId="1D1A9D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w="2882" w:type="dxa"/>
            <w:shd w:val="clear" w:color="auto" w:fill="D9E2F3"/>
          </w:tcPr>
          <w:p w14:paraId="7AB2E4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4C3A0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A4ECB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2882" w:type="dxa"/>
          </w:tcPr>
          <w:p w14:paraId="5ACD04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下架</w:t>
            </w:r>
          </w:p>
        </w:tc>
        <w:tc>
          <w:tcPr>
            <w:tcW w:w="2882" w:type="dxa"/>
          </w:tcPr>
          <w:p w14:paraId="1A339FB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商品已下架，不可兑换</w:t>
            </w:r>
          </w:p>
        </w:tc>
      </w:tr>
      <w:tr w14:paraId="11C0A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DAF61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882" w:type="dxa"/>
          </w:tcPr>
          <w:p w14:paraId="294BBB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上架</w:t>
            </w:r>
          </w:p>
        </w:tc>
        <w:tc>
          <w:tcPr>
            <w:tcW w:w="2882" w:type="dxa"/>
          </w:tcPr>
          <w:p w14:paraId="5CFDD9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商品在售，用户可见可兑换</w:t>
            </w:r>
          </w:p>
        </w:tc>
      </w:tr>
    </w:tbl>
    <w:p w14:paraId="63F0E52B"/>
    <w:p w14:paraId="07610485">
      <w:pPr>
        <w:pStyle w:val="6"/>
      </w:pPr>
      <w:r>
        <w:rPr>
          <w:rFonts w:ascii="黑体" w:hAnsi="黑体" w:eastAsia="黑体"/>
          <w:sz w:val="24"/>
        </w:rPr>
        <w:t>5.1.9 订单状态（order.status）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1BA5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18A867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编码值</w:t>
            </w:r>
          </w:p>
        </w:tc>
        <w:tc>
          <w:tcPr>
            <w:tcW w:w="2161" w:type="dxa"/>
            <w:shd w:val="clear" w:color="auto" w:fill="D9E2F3"/>
          </w:tcPr>
          <w:p w14:paraId="7D1DC4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w="2161" w:type="dxa"/>
            <w:shd w:val="clear" w:color="auto" w:fill="D9E2F3"/>
          </w:tcPr>
          <w:p w14:paraId="716F6B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w="2161" w:type="dxa"/>
            <w:shd w:val="clear" w:color="auto" w:fill="D9E2F3"/>
          </w:tcPr>
          <w:p w14:paraId="05BB72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可执行操作</w:t>
            </w:r>
          </w:p>
        </w:tc>
      </w:tr>
      <w:tr w14:paraId="7E35E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B7D86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161" w:type="dxa"/>
          </w:tcPr>
          <w:p w14:paraId="2EABF6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待发货</w:t>
            </w:r>
          </w:p>
        </w:tc>
        <w:tc>
          <w:tcPr>
            <w:tcW w:w="2161" w:type="dxa"/>
          </w:tcPr>
          <w:p w14:paraId="2F3366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兑换成功，等待管理员处理</w:t>
            </w:r>
          </w:p>
        </w:tc>
        <w:tc>
          <w:tcPr>
            <w:tcW w:w="2161" w:type="dxa"/>
          </w:tcPr>
          <w:p w14:paraId="49C378E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取消订单</w:t>
            </w:r>
          </w:p>
        </w:tc>
      </w:tr>
      <w:tr w14:paraId="45E2C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23B51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161" w:type="dxa"/>
          </w:tcPr>
          <w:p w14:paraId="5985DAF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已发货</w:t>
            </w:r>
          </w:p>
        </w:tc>
        <w:tc>
          <w:tcPr>
            <w:tcW w:w="2161" w:type="dxa"/>
          </w:tcPr>
          <w:p w14:paraId="1CDB3D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商品已发出（实物）或已生效（虚拟/服务）</w:t>
            </w:r>
          </w:p>
        </w:tc>
        <w:tc>
          <w:tcPr>
            <w:tcW w:w="2161" w:type="dxa"/>
          </w:tcPr>
          <w:p w14:paraId="2FCF27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确认完成</w:t>
            </w:r>
          </w:p>
        </w:tc>
      </w:tr>
      <w:tr w14:paraId="3CAEC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CDB60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161" w:type="dxa"/>
          </w:tcPr>
          <w:p w14:paraId="12FAE8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1" w:type="dxa"/>
          </w:tcPr>
          <w:p w14:paraId="064855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订单已确认完成</w:t>
            </w:r>
          </w:p>
        </w:tc>
        <w:tc>
          <w:tcPr>
            <w:tcW w:w="2161" w:type="dxa"/>
          </w:tcPr>
          <w:p w14:paraId="2E6CE0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删除记录</w:t>
            </w:r>
          </w:p>
        </w:tc>
      </w:tr>
      <w:tr w14:paraId="2656C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73E1FA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2161" w:type="dxa"/>
          </w:tcPr>
          <w:p w14:paraId="26B17E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已取消</w:t>
            </w:r>
          </w:p>
        </w:tc>
        <w:tc>
          <w:tcPr>
            <w:tcW w:w="2161" w:type="dxa"/>
          </w:tcPr>
          <w:p w14:paraId="3D5E53A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用户取消订单，积分已退回</w:t>
            </w:r>
          </w:p>
        </w:tc>
        <w:tc>
          <w:tcPr>
            <w:tcW w:w="2161" w:type="dxa"/>
          </w:tcPr>
          <w:p w14:paraId="07E98C3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删除记录</w:t>
            </w:r>
          </w:p>
        </w:tc>
      </w:tr>
    </w:tbl>
    <w:p w14:paraId="0DADB427"/>
    <w:p w14:paraId="5C46E641">
      <w:pPr>
        <w:pStyle w:val="6"/>
      </w:pPr>
      <w:r>
        <w:rPr>
          <w:rFonts w:ascii="黑体" w:hAnsi="黑体" w:eastAsia="黑体"/>
          <w:sz w:val="24"/>
        </w:rPr>
        <w:t>5.1.10 积分变动类型（change_type）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784CC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414172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编码值</w:t>
            </w:r>
          </w:p>
        </w:tc>
        <w:tc>
          <w:tcPr>
            <w:tcW w:w="2161" w:type="dxa"/>
            <w:shd w:val="clear" w:color="auto" w:fill="D9E2F3"/>
          </w:tcPr>
          <w:p w14:paraId="028256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w="2161" w:type="dxa"/>
            <w:shd w:val="clear" w:color="auto" w:fill="D9E2F3"/>
          </w:tcPr>
          <w:p w14:paraId="16343B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积分规则</w:t>
            </w:r>
          </w:p>
        </w:tc>
        <w:tc>
          <w:tcPr>
            <w:tcW w:w="2161" w:type="dxa"/>
            <w:shd w:val="clear" w:color="auto" w:fill="D9E2F3"/>
          </w:tcPr>
          <w:p w14:paraId="71D234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每日上限</w:t>
            </w:r>
          </w:p>
        </w:tc>
      </w:tr>
      <w:tr w14:paraId="1FA1D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072D1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161" w:type="dxa"/>
          </w:tcPr>
          <w:p w14:paraId="2CF618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每日签到</w:t>
            </w:r>
          </w:p>
        </w:tc>
        <w:tc>
          <w:tcPr>
            <w:tcW w:w="2161" w:type="dxa"/>
          </w:tcPr>
          <w:p w14:paraId="5134D6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+10分/次，连续7天额外+20，连续30天额外+50</w:t>
            </w:r>
          </w:p>
        </w:tc>
        <w:tc>
          <w:tcPr>
            <w:tcW w:w="2161" w:type="dxa"/>
          </w:tcPr>
          <w:p w14:paraId="766766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1次</w:t>
            </w:r>
          </w:p>
        </w:tc>
      </w:tr>
      <w:tr w14:paraId="18BEF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94C2C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161" w:type="dxa"/>
          </w:tcPr>
          <w:p w14:paraId="74FF6F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学习课程</w:t>
            </w:r>
          </w:p>
        </w:tc>
        <w:tc>
          <w:tcPr>
            <w:tcW w:w="2161" w:type="dxa"/>
          </w:tcPr>
          <w:p w14:paraId="0A85A03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+5分/课时（每30分钟计1课时）</w:t>
            </w:r>
          </w:p>
        </w:tc>
        <w:tc>
          <w:tcPr>
            <w:tcW w:w="2161" w:type="dxa"/>
          </w:tcPr>
          <w:p w14:paraId="4BF5B6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50分</w:t>
            </w:r>
          </w:p>
        </w:tc>
      </w:tr>
      <w:tr w14:paraId="23B15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8F447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161" w:type="dxa"/>
          </w:tcPr>
          <w:p w14:paraId="536F042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下载资料</w:t>
            </w:r>
          </w:p>
        </w:tc>
        <w:tc>
          <w:tcPr>
            <w:tcW w:w="2161" w:type="dxa"/>
          </w:tcPr>
          <w:p w14:paraId="02C1E5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-5至-50分（根据资料价值扣除）</w:t>
            </w:r>
          </w:p>
        </w:tc>
        <w:tc>
          <w:tcPr>
            <w:tcW w:w="2161" w:type="dxa"/>
          </w:tcPr>
          <w:p w14:paraId="218056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2C47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90EF4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2161" w:type="dxa"/>
          </w:tcPr>
          <w:p w14:paraId="3527E3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课程评价</w:t>
            </w:r>
          </w:p>
        </w:tc>
        <w:tc>
          <w:tcPr>
            <w:tcW w:w="2161" w:type="dxa"/>
          </w:tcPr>
          <w:p w14:paraId="466D18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+3分/次（需≥20字有效评价）</w:t>
            </w:r>
          </w:p>
        </w:tc>
        <w:tc>
          <w:tcPr>
            <w:tcW w:w="2161" w:type="dxa"/>
          </w:tcPr>
          <w:p w14:paraId="0DD749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5次</w:t>
            </w:r>
          </w:p>
        </w:tc>
      </w:tr>
      <w:tr w14:paraId="32EAA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71154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2161" w:type="dxa"/>
          </w:tcPr>
          <w:p w14:paraId="7A8C6E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分享内容</w:t>
            </w:r>
          </w:p>
        </w:tc>
        <w:tc>
          <w:tcPr>
            <w:tcW w:w="2161" w:type="dxa"/>
          </w:tcPr>
          <w:p w14:paraId="443780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+2分/次</w:t>
            </w:r>
          </w:p>
        </w:tc>
        <w:tc>
          <w:tcPr>
            <w:tcW w:w="2161" w:type="dxa"/>
          </w:tcPr>
          <w:p w14:paraId="446CC8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10次</w:t>
            </w:r>
          </w:p>
        </w:tc>
      </w:tr>
      <w:tr w14:paraId="3A13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21AF2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2161" w:type="dxa"/>
          </w:tcPr>
          <w:p w14:paraId="263426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兑换商品</w:t>
            </w:r>
          </w:p>
        </w:tc>
        <w:tc>
          <w:tcPr>
            <w:tcW w:w="2161" w:type="dxa"/>
          </w:tcPr>
          <w:p w14:paraId="0C5021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扣除商品所需的积分</w:t>
            </w:r>
          </w:p>
        </w:tc>
        <w:tc>
          <w:tcPr>
            <w:tcW w:w="2161" w:type="dxa"/>
          </w:tcPr>
          <w:p w14:paraId="7D0D082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5B5E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A112F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2161" w:type="dxa"/>
          </w:tcPr>
          <w:p w14:paraId="27AB6F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违规扣分</w:t>
            </w:r>
          </w:p>
        </w:tc>
        <w:tc>
          <w:tcPr>
            <w:tcW w:w="2161" w:type="dxa"/>
          </w:tcPr>
          <w:p w14:paraId="37CF7C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-10至-100分（管理员操作）</w:t>
            </w:r>
          </w:p>
        </w:tc>
        <w:tc>
          <w:tcPr>
            <w:tcW w:w="2161" w:type="dxa"/>
          </w:tcPr>
          <w:p w14:paraId="36BD11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 w14:paraId="6B0E0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EBE8CF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2161" w:type="dxa"/>
          </w:tcPr>
          <w:p w14:paraId="0C48A9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管理员调整</w:t>
            </w:r>
          </w:p>
        </w:tc>
        <w:tc>
          <w:tcPr>
            <w:tcW w:w="2161" w:type="dxa"/>
          </w:tcPr>
          <w:p w14:paraId="4EA5D2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手动调整积分（管理员操作）</w:t>
            </w:r>
          </w:p>
        </w:tc>
        <w:tc>
          <w:tcPr>
            <w:tcW w:w="2161" w:type="dxa"/>
          </w:tcPr>
          <w:p w14:paraId="17201DB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</w:tbl>
    <w:p w14:paraId="119971AA"/>
    <w:p w14:paraId="63ABC303">
      <w:pPr>
        <w:pStyle w:val="6"/>
      </w:pPr>
      <w:r>
        <w:rPr>
          <w:rFonts w:ascii="黑体" w:hAnsi="黑体" w:eastAsia="黑体"/>
          <w:sz w:val="24"/>
        </w:rPr>
        <w:t>5.1.11 收藏类型（target_type）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820F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59C026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编码值</w:t>
            </w:r>
          </w:p>
        </w:tc>
        <w:tc>
          <w:tcPr>
            <w:tcW w:w="2882" w:type="dxa"/>
            <w:shd w:val="clear" w:color="auto" w:fill="D9E2F3"/>
          </w:tcPr>
          <w:p w14:paraId="51B74B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w="2882" w:type="dxa"/>
            <w:shd w:val="clear" w:color="auto" w:fill="D9E2F3"/>
          </w:tcPr>
          <w:p w14:paraId="1C860F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6765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2" w:type="dxa"/>
          </w:tcPr>
          <w:p w14:paraId="44F47D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882" w:type="dxa"/>
          </w:tcPr>
          <w:p w14:paraId="7099C3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课程</w:t>
            </w:r>
          </w:p>
        </w:tc>
        <w:tc>
          <w:tcPr>
            <w:tcW w:w="2882" w:type="dxa"/>
          </w:tcPr>
          <w:p w14:paraId="736FAE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收藏的是课程</w:t>
            </w:r>
          </w:p>
        </w:tc>
      </w:tr>
      <w:tr w14:paraId="31149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06F32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882" w:type="dxa"/>
          </w:tcPr>
          <w:p w14:paraId="53DF26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资料</w:t>
            </w:r>
          </w:p>
        </w:tc>
        <w:tc>
          <w:tcPr>
            <w:tcW w:w="2882" w:type="dxa"/>
          </w:tcPr>
          <w:p w14:paraId="2EF704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收藏的是学习资料</w:t>
            </w:r>
          </w:p>
        </w:tc>
      </w:tr>
    </w:tbl>
    <w:p w14:paraId="1F181855"/>
    <w:p w14:paraId="680B6A0D">
      <w:pPr>
        <w:pStyle w:val="6"/>
      </w:pPr>
      <w:r>
        <w:rPr>
          <w:rFonts w:ascii="黑体" w:hAnsi="黑体" w:eastAsia="黑体"/>
          <w:sz w:val="24"/>
        </w:rPr>
        <w:t>5.1.12 验证码类型（sms_code.type）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ACB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064080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编码值</w:t>
            </w:r>
          </w:p>
        </w:tc>
        <w:tc>
          <w:tcPr>
            <w:tcW w:w="2882" w:type="dxa"/>
            <w:shd w:val="clear" w:color="auto" w:fill="D9E2F3"/>
          </w:tcPr>
          <w:p w14:paraId="2598EB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w="2882" w:type="dxa"/>
            <w:shd w:val="clear" w:color="auto" w:fill="D9E2F3"/>
          </w:tcPr>
          <w:p w14:paraId="15E4BB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37ED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0C94B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882" w:type="dxa"/>
          </w:tcPr>
          <w:p w14:paraId="011CC2C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登录</w:t>
            </w:r>
          </w:p>
        </w:tc>
        <w:tc>
          <w:tcPr>
            <w:tcW w:w="2882" w:type="dxa"/>
          </w:tcPr>
          <w:p w14:paraId="768CB2F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手机验证码登录</w:t>
            </w:r>
          </w:p>
        </w:tc>
      </w:tr>
      <w:tr w14:paraId="0A1C3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0DB41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882" w:type="dxa"/>
          </w:tcPr>
          <w:p w14:paraId="78F796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注册</w:t>
            </w:r>
          </w:p>
        </w:tc>
        <w:tc>
          <w:tcPr>
            <w:tcW w:w="2882" w:type="dxa"/>
          </w:tcPr>
          <w:p w14:paraId="553B98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新用户注册验证</w:t>
            </w:r>
          </w:p>
        </w:tc>
      </w:tr>
      <w:tr w14:paraId="6F68F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00D8E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882" w:type="dxa"/>
          </w:tcPr>
          <w:p w14:paraId="562EF6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绑定手机</w:t>
            </w:r>
          </w:p>
        </w:tc>
        <w:tc>
          <w:tcPr>
            <w:tcW w:w="2882" w:type="dxa"/>
          </w:tcPr>
          <w:p w14:paraId="1D917B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绑定或更换手机号</w:t>
            </w:r>
          </w:p>
        </w:tc>
      </w:tr>
      <w:tr w14:paraId="2C37F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0E34A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2882" w:type="dxa"/>
          </w:tcPr>
          <w:p w14:paraId="334338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修改密码</w:t>
            </w:r>
          </w:p>
        </w:tc>
        <w:tc>
          <w:tcPr>
            <w:tcW w:w="2882" w:type="dxa"/>
          </w:tcPr>
          <w:p w14:paraId="4A59E6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通过手机验证码修改密码</w:t>
            </w:r>
          </w:p>
        </w:tc>
      </w:tr>
    </w:tbl>
    <w:p w14:paraId="7E57EBC6"/>
    <w:p w14:paraId="763B2FFB">
      <w:pPr>
        <w:pStyle w:val="6"/>
      </w:pPr>
      <w:r>
        <w:rPr>
          <w:rFonts w:ascii="黑体" w:hAnsi="黑体" w:eastAsia="黑体"/>
          <w:sz w:val="24"/>
        </w:rPr>
        <w:t>5.1.13 通讯录可见性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7803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2152A9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编码值</w:t>
            </w:r>
          </w:p>
        </w:tc>
        <w:tc>
          <w:tcPr>
            <w:tcW w:w="2882" w:type="dxa"/>
            <w:shd w:val="clear" w:color="auto" w:fill="D9E2F3"/>
          </w:tcPr>
          <w:p w14:paraId="55A3EC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w="2882" w:type="dxa"/>
            <w:shd w:val="clear" w:color="auto" w:fill="D9E2F3"/>
          </w:tcPr>
          <w:p w14:paraId="46EC34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2DA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CF629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882" w:type="dxa"/>
          </w:tcPr>
          <w:p w14:paraId="456D59E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仅自己可见</w:t>
            </w:r>
          </w:p>
        </w:tc>
        <w:tc>
          <w:tcPr>
            <w:tcW w:w="2882" w:type="dxa"/>
          </w:tcPr>
          <w:p w14:paraId="74F0D2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不对其他用户显示该项信息</w:t>
            </w:r>
          </w:p>
        </w:tc>
      </w:tr>
      <w:tr w14:paraId="16EA1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CDEB2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882" w:type="dxa"/>
          </w:tcPr>
          <w:p w14:paraId="3482B9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授权可见</w:t>
            </w:r>
          </w:p>
        </w:tc>
        <w:tc>
          <w:tcPr>
            <w:tcW w:w="2882" w:type="dxa"/>
          </w:tcPr>
          <w:p w14:paraId="5F3EEB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经本人授权后方可查看</w:t>
            </w:r>
          </w:p>
        </w:tc>
      </w:tr>
      <w:tr w14:paraId="416AB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75914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882" w:type="dxa"/>
          </w:tcPr>
          <w:p w14:paraId="0CFA31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所有人可见</w:t>
            </w:r>
          </w:p>
        </w:tc>
        <w:tc>
          <w:tcPr>
            <w:tcW w:w="2882" w:type="dxa"/>
          </w:tcPr>
          <w:p w14:paraId="2242CE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所有登录用户均可查看</w:t>
            </w:r>
          </w:p>
        </w:tc>
      </w:tr>
    </w:tbl>
    <w:p w14:paraId="72D431F4"/>
    <w:p w14:paraId="093C6A0A">
      <w:pPr>
        <w:pStyle w:val="5"/>
      </w:pPr>
      <w:r>
        <w:rPr>
          <w:rFonts w:ascii="黑体" w:hAnsi="黑体" w:eastAsia="黑体"/>
          <w:sz w:val="26"/>
        </w:rPr>
        <w:t>5.2 错误码定义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9879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64814B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错误码</w:t>
            </w:r>
          </w:p>
        </w:tc>
        <w:tc>
          <w:tcPr>
            <w:tcW w:w="2882" w:type="dxa"/>
            <w:shd w:val="clear" w:color="auto" w:fill="D9E2F3"/>
          </w:tcPr>
          <w:p w14:paraId="060B5D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w="2882" w:type="dxa"/>
            <w:shd w:val="clear" w:color="auto" w:fill="D9E2F3"/>
          </w:tcPr>
          <w:p w14:paraId="27350A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用户提示</w:t>
            </w:r>
          </w:p>
        </w:tc>
      </w:tr>
      <w:tr w14:paraId="29E92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68BBB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400</w:t>
            </w:r>
          </w:p>
        </w:tc>
        <w:tc>
          <w:tcPr>
            <w:tcW w:w="2882" w:type="dxa"/>
          </w:tcPr>
          <w:p w14:paraId="59D848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请求参数错误</w:t>
            </w:r>
          </w:p>
        </w:tc>
        <w:tc>
          <w:tcPr>
            <w:tcW w:w="2882" w:type="dxa"/>
          </w:tcPr>
          <w:p w14:paraId="5C4B0B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"请检查输入内容是否正确"</w:t>
            </w:r>
          </w:p>
        </w:tc>
      </w:tr>
      <w:tr w14:paraId="55C9A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589C1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401</w:t>
            </w:r>
          </w:p>
        </w:tc>
        <w:tc>
          <w:tcPr>
            <w:tcW w:w="2882" w:type="dxa"/>
          </w:tcPr>
          <w:p w14:paraId="6CC8FC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未授权/未登录</w:t>
            </w:r>
          </w:p>
        </w:tc>
        <w:tc>
          <w:tcPr>
            <w:tcW w:w="2882" w:type="dxa"/>
          </w:tcPr>
          <w:p w14:paraId="3C2D48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自动跳转登录页面</w:t>
            </w:r>
          </w:p>
        </w:tc>
      </w:tr>
      <w:tr w14:paraId="25A2B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212E52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403</w:t>
            </w:r>
          </w:p>
        </w:tc>
        <w:tc>
          <w:tcPr>
            <w:tcW w:w="2882" w:type="dxa"/>
          </w:tcPr>
          <w:p w14:paraId="021AF7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权限不足</w:t>
            </w:r>
          </w:p>
        </w:tc>
        <w:tc>
          <w:tcPr>
            <w:tcW w:w="2882" w:type="dxa"/>
          </w:tcPr>
          <w:p w14:paraId="2FF54C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"暂无权限执行此操作"</w:t>
            </w:r>
          </w:p>
        </w:tc>
      </w:tr>
      <w:tr w14:paraId="5E5D9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2BF0F0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404</w:t>
            </w:r>
          </w:p>
        </w:tc>
        <w:tc>
          <w:tcPr>
            <w:tcW w:w="2882" w:type="dxa"/>
          </w:tcPr>
          <w:p w14:paraId="5601E1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资源不存在</w:t>
            </w:r>
          </w:p>
        </w:tc>
        <w:tc>
          <w:tcPr>
            <w:tcW w:w="2882" w:type="dxa"/>
          </w:tcPr>
          <w:p w14:paraId="604654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"未找到相关内容"</w:t>
            </w:r>
          </w:p>
        </w:tc>
      </w:tr>
      <w:tr w14:paraId="61493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F4DD7C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500</w:t>
            </w:r>
          </w:p>
        </w:tc>
        <w:tc>
          <w:tcPr>
            <w:tcW w:w="2882" w:type="dxa"/>
          </w:tcPr>
          <w:p w14:paraId="5833E3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服务器内部错误</w:t>
            </w:r>
          </w:p>
        </w:tc>
        <w:tc>
          <w:tcPr>
            <w:tcW w:w="2882" w:type="dxa"/>
          </w:tcPr>
          <w:p w14:paraId="3F9489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"操作失败，请稍后重试"</w:t>
            </w:r>
          </w:p>
        </w:tc>
      </w:tr>
      <w:tr w14:paraId="7B6AF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FEED5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1001</w:t>
            </w:r>
          </w:p>
        </w:tc>
        <w:tc>
          <w:tcPr>
            <w:tcW w:w="2882" w:type="dxa"/>
          </w:tcPr>
          <w:p w14:paraId="383939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积分不足</w:t>
            </w:r>
          </w:p>
        </w:tc>
        <w:tc>
          <w:tcPr>
            <w:tcW w:w="2882" w:type="dxa"/>
          </w:tcPr>
          <w:p w14:paraId="2A1D82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"积分余额不足，可通过签到、学习、评价等方式获取积分"</w:t>
            </w:r>
          </w:p>
        </w:tc>
      </w:tr>
      <w:tr w14:paraId="68DAE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1686F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1002</w:t>
            </w:r>
          </w:p>
        </w:tc>
        <w:tc>
          <w:tcPr>
            <w:tcW w:w="2882" w:type="dxa"/>
          </w:tcPr>
          <w:p w14:paraId="302FF6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库存不足</w:t>
            </w:r>
          </w:p>
        </w:tc>
        <w:tc>
          <w:tcPr>
            <w:tcW w:w="2882" w:type="dxa"/>
          </w:tcPr>
          <w:p w14:paraId="4A96552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"该商品已兑完，请选择其他商品"</w:t>
            </w:r>
          </w:p>
        </w:tc>
      </w:tr>
      <w:tr w14:paraId="163C6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D6DF9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1003</w:t>
            </w:r>
          </w:p>
        </w:tc>
        <w:tc>
          <w:tcPr>
            <w:tcW w:w="2882" w:type="dxa"/>
          </w:tcPr>
          <w:p w14:paraId="670CE6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重复兑换</w:t>
            </w:r>
          </w:p>
        </w:tc>
        <w:tc>
          <w:tcPr>
            <w:tcW w:w="2882" w:type="dxa"/>
          </w:tcPr>
          <w:p w14:paraId="031858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"您已兑换过该商品，请勿重复操作"</w:t>
            </w:r>
          </w:p>
        </w:tc>
      </w:tr>
      <w:tr w14:paraId="33FB6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7A22E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2001</w:t>
            </w:r>
          </w:p>
        </w:tc>
        <w:tc>
          <w:tcPr>
            <w:tcW w:w="2882" w:type="dxa"/>
          </w:tcPr>
          <w:p w14:paraId="4C63C2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登录凭证过期</w:t>
            </w:r>
          </w:p>
        </w:tc>
        <w:tc>
          <w:tcPr>
            <w:tcW w:w="2882" w:type="dxa"/>
          </w:tcPr>
          <w:p w14:paraId="054767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"登录已过期，请重新登录"</w:t>
            </w:r>
          </w:p>
        </w:tc>
      </w:tr>
      <w:tr w14:paraId="3D2EE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FFD72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2002</w:t>
            </w:r>
          </w:p>
        </w:tc>
        <w:tc>
          <w:tcPr>
            <w:tcW w:w="2882" w:type="dxa"/>
          </w:tcPr>
          <w:p w14:paraId="1504F8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请求签名无效</w:t>
            </w:r>
          </w:p>
        </w:tc>
        <w:tc>
          <w:tcPr>
            <w:tcW w:w="2882" w:type="dxa"/>
          </w:tcPr>
          <w:p w14:paraId="026857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"请求验证失败，请刷新页面后重试"</w:t>
            </w:r>
          </w:p>
        </w:tc>
      </w:tr>
      <w:tr w14:paraId="25719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C7C1B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2003</w:t>
            </w:r>
          </w:p>
        </w:tc>
        <w:tc>
          <w:tcPr>
            <w:tcW w:w="2882" w:type="dxa"/>
          </w:tcPr>
          <w:p w14:paraId="5D77AA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验证码错误或过期</w:t>
            </w:r>
          </w:p>
        </w:tc>
        <w:tc>
          <w:tcPr>
            <w:tcW w:w="2882" w:type="dxa"/>
          </w:tcPr>
          <w:p w14:paraId="0DDCB3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"验证码不正确或已过期，请重新获取"</w:t>
            </w:r>
          </w:p>
        </w:tc>
      </w:tr>
      <w:tr w14:paraId="20433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0877D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2004</w:t>
            </w:r>
          </w:p>
        </w:tc>
        <w:tc>
          <w:tcPr>
            <w:tcW w:w="2882" w:type="dxa"/>
          </w:tcPr>
          <w:p w14:paraId="3836D4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账号已存在</w:t>
            </w:r>
          </w:p>
        </w:tc>
        <w:tc>
          <w:tcPr>
            <w:tcW w:w="2882" w:type="dxa"/>
          </w:tcPr>
          <w:p w14:paraId="4D71A4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"该用户名或手机号已注册，请直接登录"</w:t>
            </w:r>
          </w:p>
        </w:tc>
      </w:tr>
      <w:tr w14:paraId="228F8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0B348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3001</w:t>
            </w:r>
          </w:p>
        </w:tc>
        <w:tc>
          <w:tcPr>
            <w:tcW w:w="2882" w:type="dxa"/>
          </w:tcPr>
          <w:p w14:paraId="58B163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文件大小超限</w:t>
            </w:r>
          </w:p>
        </w:tc>
        <w:tc>
          <w:tcPr>
            <w:tcW w:w="2882" w:type="dxa"/>
          </w:tcPr>
          <w:p w14:paraId="25D742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"文件大小超过限制（最大50MB）"</w:t>
            </w:r>
          </w:p>
        </w:tc>
      </w:tr>
      <w:tr w14:paraId="03436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A0967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3002</w:t>
            </w:r>
          </w:p>
        </w:tc>
        <w:tc>
          <w:tcPr>
            <w:tcW w:w="2882" w:type="dxa"/>
          </w:tcPr>
          <w:p w14:paraId="53711E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上传次数超限</w:t>
            </w:r>
          </w:p>
        </w:tc>
        <w:tc>
          <w:tcPr>
            <w:tcW w:w="2882" w:type="dxa"/>
          </w:tcPr>
          <w:p w14:paraId="06B516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"今日上传次数已用完，请明天再试"</w:t>
            </w:r>
          </w:p>
        </w:tc>
      </w:tr>
    </w:tbl>
    <w:p w14:paraId="0B899B4E"/>
    <w:p w14:paraId="68B31E95">
      <w:pPr>
        <w:pStyle w:val="5"/>
      </w:pPr>
      <w:r>
        <w:rPr>
          <w:rFonts w:ascii="黑体" w:hAnsi="黑体" w:eastAsia="黑体"/>
          <w:sz w:val="26"/>
        </w:rPr>
        <w:t>5.3 操作日志类型（operation_log.operation）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75F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02E47E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操作类型</w:t>
            </w:r>
          </w:p>
        </w:tc>
        <w:tc>
          <w:tcPr>
            <w:tcW w:w="4323" w:type="dxa"/>
            <w:shd w:val="clear" w:color="auto" w:fill="D9E2F3"/>
          </w:tcPr>
          <w:p w14:paraId="6DECBE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3635E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3" w:type="dxa"/>
          </w:tcPr>
          <w:p w14:paraId="3C2A97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LOGIN</w:t>
            </w:r>
          </w:p>
        </w:tc>
        <w:tc>
          <w:tcPr>
            <w:tcW w:w="4323" w:type="dxa"/>
          </w:tcPr>
          <w:p w14:paraId="006A53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用户登录</w:t>
            </w:r>
          </w:p>
        </w:tc>
      </w:tr>
      <w:tr w14:paraId="2E449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3" w:type="dxa"/>
          </w:tcPr>
          <w:p w14:paraId="724B1A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LOGOUT</w:t>
            </w:r>
          </w:p>
        </w:tc>
        <w:tc>
          <w:tcPr>
            <w:tcW w:w="4323" w:type="dxa"/>
          </w:tcPr>
          <w:p w14:paraId="559F34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用户登出</w:t>
            </w:r>
          </w:p>
        </w:tc>
      </w:tr>
      <w:tr w14:paraId="2E04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D17FF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REGISTER</w:t>
            </w:r>
          </w:p>
        </w:tc>
        <w:tc>
          <w:tcPr>
            <w:tcW w:w="4323" w:type="dxa"/>
          </w:tcPr>
          <w:p w14:paraId="4C0432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用户注册</w:t>
            </w:r>
          </w:p>
        </w:tc>
      </w:tr>
      <w:tr w14:paraId="42E08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0CDC2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EXCHANGE</w:t>
            </w:r>
          </w:p>
        </w:tc>
        <w:tc>
          <w:tcPr>
            <w:tcW w:w="4323" w:type="dxa"/>
          </w:tcPr>
          <w:p w14:paraId="151ABB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积分兑换商品</w:t>
            </w:r>
          </w:p>
        </w:tc>
      </w:tr>
      <w:tr w14:paraId="5073F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E85E2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CANCEL_ORDER</w:t>
            </w:r>
          </w:p>
        </w:tc>
        <w:tc>
          <w:tcPr>
            <w:tcW w:w="4323" w:type="dxa"/>
          </w:tcPr>
          <w:p w14:paraId="17D928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取消订单</w:t>
            </w:r>
          </w:p>
        </w:tc>
      </w:tr>
      <w:tr w14:paraId="36264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8491F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DOWNLOAD</w:t>
            </w:r>
          </w:p>
        </w:tc>
        <w:tc>
          <w:tcPr>
            <w:tcW w:w="4323" w:type="dxa"/>
          </w:tcPr>
          <w:p w14:paraId="277AF38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下载学习资料</w:t>
            </w:r>
          </w:p>
        </w:tc>
      </w:tr>
      <w:tr w14:paraId="481E8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BB4C0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UPLOAD</w:t>
            </w:r>
          </w:p>
        </w:tc>
        <w:tc>
          <w:tcPr>
            <w:tcW w:w="4323" w:type="dxa"/>
          </w:tcPr>
          <w:p w14:paraId="5C1381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上传学习资料</w:t>
            </w:r>
          </w:p>
        </w:tc>
      </w:tr>
      <w:tr w14:paraId="60782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1EC22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EVALUATE</w:t>
            </w:r>
          </w:p>
        </w:tc>
        <w:tc>
          <w:tcPr>
            <w:tcW w:w="4323" w:type="dxa"/>
          </w:tcPr>
          <w:p w14:paraId="7D1E97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提交课程评价</w:t>
            </w:r>
          </w:p>
        </w:tc>
      </w:tr>
      <w:tr w14:paraId="2B3F8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354BA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FAVORITE</w:t>
            </w:r>
          </w:p>
        </w:tc>
        <w:tc>
          <w:tcPr>
            <w:tcW w:w="4323" w:type="dxa"/>
          </w:tcPr>
          <w:p w14:paraId="541F17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添加收藏</w:t>
            </w:r>
          </w:p>
        </w:tc>
      </w:tr>
      <w:tr w14:paraId="47EED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E07BC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MODIFY_PROFILE</w:t>
            </w:r>
          </w:p>
        </w:tc>
        <w:tc>
          <w:tcPr>
            <w:tcW w:w="4323" w:type="dxa"/>
          </w:tcPr>
          <w:p w14:paraId="25ABC0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修改个人信息</w:t>
            </w:r>
          </w:p>
        </w:tc>
      </w:tr>
      <w:tr w14:paraId="3E5AF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5BD8B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MODIFY_PRIVACY</w:t>
            </w:r>
          </w:p>
        </w:tc>
        <w:tc>
          <w:tcPr>
            <w:tcW w:w="4323" w:type="dxa"/>
          </w:tcPr>
          <w:p w14:paraId="4A53D4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修改隐私设置</w:t>
            </w:r>
          </w:p>
        </w:tc>
      </w:tr>
    </w:tbl>
    <w:p w14:paraId="7F676E1C"/>
    <w:p w14:paraId="7C1735EF">
      <w:pPr>
        <w:pStyle w:val="4"/>
      </w:pPr>
      <w:r>
        <w:rPr>
          <w:rFonts w:ascii="黑体" w:hAnsi="黑体" w:eastAsia="黑体"/>
          <w:sz w:val="30"/>
        </w:rPr>
        <w:t>6. 安全设计</w:t>
      </w:r>
    </w:p>
    <w:p w14:paraId="7904F797">
      <w:pPr>
        <w:pStyle w:val="5"/>
      </w:pPr>
      <w:r>
        <w:rPr>
          <w:rFonts w:ascii="黑体" w:hAnsi="黑体" w:eastAsia="黑体"/>
          <w:sz w:val="26"/>
        </w:rPr>
        <w:t>6.1 身份认证</w:t>
      </w:r>
    </w:p>
    <w:p w14:paraId="011111FB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7EBF8B71">
      <w:pPr>
        <w:ind w:firstLine="420"/>
      </w:pPr>
      <w:r>
        <w:rPr>
          <w:rFonts w:ascii="宋体" w:hAnsi="宋体" w:eastAsia="宋体"/>
          <w:sz w:val="22"/>
        </w:rPr>
        <w:t>系统采用账号密码 + 手机验证码双重登录方式，登录后签发访问凭证。</w:t>
      </w:r>
    </w:p>
    <w:p w14:paraId="60B9E6E0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1C2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5686E3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3E877C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4337E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7B8D06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登录方式</w:t>
            </w:r>
          </w:p>
        </w:tc>
        <w:tc>
          <w:tcPr>
            <w:tcW w:w="4323" w:type="dxa"/>
          </w:tcPr>
          <w:p w14:paraId="4EEC8E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支持账号密码登录和手机验证码登录两种方式</w:t>
            </w:r>
          </w:p>
        </w:tc>
      </w:tr>
      <w:tr w14:paraId="247F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B9267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密码存储</w:t>
            </w:r>
          </w:p>
        </w:tc>
        <w:tc>
          <w:tcPr>
            <w:tcW w:w="4323" w:type="dxa"/>
          </w:tcPr>
          <w:p w14:paraId="2D6704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用户密码使用bcrypt算法加密存储，不可逆，不可解密</w:t>
            </w:r>
          </w:p>
        </w:tc>
      </w:tr>
      <w:tr w14:paraId="6D8E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5C704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密码规则</w:t>
            </w:r>
          </w:p>
        </w:tc>
        <w:tc>
          <w:tcPr>
            <w:tcW w:w="4323" w:type="dxa"/>
          </w:tcPr>
          <w:p w14:paraId="628265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8-20位长度，必须包含大写字母、小写字母和数字</w:t>
            </w:r>
          </w:p>
        </w:tc>
      </w:tr>
      <w:tr w14:paraId="2543D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7CC4D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验证码规则</w:t>
            </w:r>
          </w:p>
        </w:tc>
        <w:tc>
          <w:tcPr>
            <w:tcW w:w="4323" w:type="dxa"/>
          </w:tcPr>
          <w:p w14:paraId="0B5F600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6位数字短信验证码，有效期60秒，发送间隔60秒</w:t>
            </w:r>
          </w:p>
        </w:tc>
      </w:tr>
      <w:tr w14:paraId="0F02D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80C298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登录保护</w:t>
            </w:r>
          </w:p>
        </w:tc>
        <w:tc>
          <w:tcPr>
            <w:tcW w:w="4323" w:type="dxa"/>
          </w:tcPr>
          <w:p w14:paraId="70DD3D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连续5次密码错误后账号自动锁定15分钟</w:t>
            </w:r>
          </w:p>
        </w:tc>
      </w:tr>
      <w:tr w14:paraId="66128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3A25E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会话管理</w:t>
            </w:r>
          </w:p>
        </w:tc>
        <w:tc>
          <w:tcPr>
            <w:tcW w:w="4323" w:type="dxa"/>
          </w:tcPr>
          <w:p w14:paraId="23D5DBE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登录成功后签发访问凭证，有效期24小时，超时后需重新登录</w:t>
            </w:r>
          </w:p>
        </w:tc>
      </w:tr>
    </w:tbl>
    <w:p w14:paraId="2C327067"/>
    <w:p w14:paraId="6B8E6BBD">
      <w:pPr>
        <w:pStyle w:val="5"/>
      </w:pPr>
      <w:r>
        <w:rPr>
          <w:rFonts w:ascii="黑体" w:hAnsi="黑体" w:eastAsia="黑体"/>
          <w:sz w:val="26"/>
        </w:rPr>
        <w:t>6.2 权限控制</w:t>
      </w:r>
    </w:p>
    <w:p w14:paraId="0420DCA7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4692AEA8">
      <w:pPr>
        <w:ind w:firstLine="420"/>
      </w:pPr>
      <w:r>
        <w:rPr>
          <w:rFonts w:ascii="宋体" w:hAnsi="宋体" w:eastAsia="宋体"/>
          <w:sz w:val="22"/>
        </w:rPr>
        <w:t>依据用户角色和数据所有权进行严格的权限控制。</w:t>
      </w:r>
    </w:p>
    <w:p w14:paraId="3E9D172A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4B97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680574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1ECFBE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3F2BF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7B464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角色权限</w:t>
            </w:r>
          </w:p>
        </w:tc>
        <w:tc>
          <w:tcPr>
            <w:tcW w:w="4323" w:type="dxa"/>
          </w:tcPr>
          <w:p w14:paraId="296377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学生可浏览课程/下载资料/使用通讯录/积分兑换；教师可额外管理课程信息/上传资料；管理员拥有全部权限</w:t>
            </w:r>
          </w:p>
        </w:tc>
      </w:tr>
      <w:tr w14:paraId="2754E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93237E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数据隔离</w:t>
            </w:r>
          </w:p>
        </w:tc>
        <w:tc>
          <w:tcPr>
            <w:tcW w:w="4323" w:type="dxa"/>
          </w:tcPr>
          <w:p w14:paraId="36EBBF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不同角色用户只能访问其权限范围内的数据</w:t>
            </w:r>
          </w:p>
        </w:tc>
      </w:tr>
      <w:tr w14:paraId="03411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0EC95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资源归属</w:t>
            </w:r>
          </w:p>
        </w:tc>
        <w:tc>
          <w:tcPr>
            <w:tcW w:w="4323" w:type="dxa"/>
          </w:tcPr>
          <w:p w14:paraId="51B4AC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用户只能操作自己的数据（如自己的订单、自己的收藏），不可越权操作他人数据</w:t>
            </w:r>
          </w:p>
        </w:tc>
      </w:tr>
      <w:tr w14:paraId="5BB8C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587380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未登录限制</w:t>
            </w:r>
          </w:p>
        </w:tc>
        <w:tc>
          <w:tcPr>
            <w:tcW w:w="4323" w:type="dxa"/>
          </w:tcPr>
          <w:p w14:paraId="6891AE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未登录用户只能访问登录页和注册页，访问其他页面自动跳转登录页</w:t>
            </w:r>
          </w:p>
        </w:tc>
      </w:tr>
    </w:tbl>
    <w:p w14:paraId="6FE883CE"/>
    <w:p w14:paraId="77629399">
      <w:pPr>
        <w:pStyle w:val="5"/>
      </w:pPr>
      <w:r>
        <w:rPr>
          <w:rFonts w:ascii="黑体" w:hAnsi="黑体" w:eastAsia="黑体"/>
          <w:sz w:val="26"/>
        </w:rPr>
        <w:t>6.3 数据安全</w:t>
      </w:r>
    </w:p>
    <w:p w14:paraId="66BA1B26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6C930C3E">
      <w:pPr>
        <w:ind w:firstLine="420"/>
      </w:pPr>
      <w:r>
        <w:rPr>
          <w:rFonts w:ascii="宋体" w:hAnsi="宋体" w:eastAsia="宋体"/>
          <w:sz w:val="22"/>
        </w:rPr>
        <w:t>保护用户隐私数据和系统敏感信息的安全性。</w:t>
      </w:r>
    </w:p>
    <w:p w14:paraId="4EB512E7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1B80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3AC007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6E304C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2BA8B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E76B2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密码安全</w:t>
            </w:r>
          </w:p>
        </w:tc>
        <w:tc>
          <w:tcPr>
            <w:tcW w:w="4323" w:type="dxa"/>
          </w:tcPr>
          <w:p w14:paraId="0ED7C8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密码使用bcrypt哈希加密存储，任何人（包括管理员）无法获取明文密码</w:t>
            </w:r>
          </w:p>
        </w:tc>
      </w:tr>
      <w:tr w14:paraId="158CA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D5B4B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手机号脱敏</w:t>
            </w:r>
          </w:p>
        </w:tc>
        <w:tc>
          <w:tcPr>
            <w:tcW w:w="4323" w:type="dxa"/>
          </w:tcPr>
          <w:p w14:paraId="536D0B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在通讯录等公开页面，手机号以"138\*\*\*\*5678"格式展示</w:t>
            </w:r>
          </w:p>
        </w:tc>
      </w:tr>
      <w:tr w14:paraId="73405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2176B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文件保护</w:t>
            </w:r>
          </w:p>
        </w:tc>
        <w:tc>
          <w:tcPr>
            <w:tcW w:w="4323" w:type="dxa"/>
          </w:tcPr>
          <w:p w14:paraId="4E8315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学习资料下载需通过临时授权链接（有效期15分钟），防止未授权直接获取文件</w:t>
            </w:r>
          </w:p>
        </w:tc>
      </w:tr>
      <w:tr w14:paraId="0D731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39D69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日志审计</w:t>
            </w:r>
          </w:p>
        </w:tc>
        <w:tc>
          <w:tcPr>
            <w:tcW w:w="4323" w:type="dxa"/>
          </w:tcPr>
          <w:p w14:paraId="5D9CC1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关键操作（登录、兑换、取消订单、修改信息等）均记录操作日志，包含操作人、操作类型、操作时间、IP地址</w:t>
            </w:r>
          </w:p>
        </w:tc>
      </w:tr>
      <w:tr w14:paraId="57D77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B21B9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验证码保护</w:t>
            </w:r>
          </w:p>
        </w:tc>
        <w:tc>
          <w:tcPr>
            <w:tcW w:w="4323" w:type="dxa"/>
          </w:tcPr>
          <w:p w14:paraId="627923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短信验证码60秒有效期，验证后立即失效，防止重放攻击</w:t>
            </w:r>
          </w:p>
        </w:tc>
      </w:tr>
    </w:tbl>
    <w:p w14:paraId="07AFCFC1"/>
    <w:p w14:paraId="27B698CC">
      <w:pPr>
        <w:pStyle w:val="5"/>
      </w:pPr>
      <w:r>
        <w:rPr>
          <w:rFonts w:ascii="黑体" w:hAnsi="黑体" w:eastAsia="黑体"/>
          <w:sz w:val="26"/>
        </w:rPr>
        <w:t>6.4 输入安全</w:t>
      </w:r>
    </w:p>
    <w:p w14:paraId="4AA2D2A1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6171E9BB">
      <w:pPr>
        <w:ind w:firstLine="420"/>
      </w:pPr>
      <w:r>
        <w:rPr>
          <w:rFonts w:ascii="宋体" w:hAnsi="宋体" w:eastAsia="宋体"/>
          <w:sz w:val="22"/>
        </w:rPr>
        <w:t>对所有用户输入进行校验和过滤，防止恶意数据进入系统。</w:t>
      </w:r>
    </w:p>
    <w:p w14:paraId="5E10E6D2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7EEA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2A78FE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339634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224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45F53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表单校验</w:t>
            </w:r>
          </w:p>
        </w:tc>
        <w:tc>
          <w:tcPr>
            <w:tcW w:w="4323" w:type="dxa"/>
          </w:tcPr>
          <w:p w14:paraId="790ED8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所有用户提交的数据在进行前后端双重校验，校验不通过给出具体中文提示</w:t>
            </w:r>
          </w:p>
        </w:tc>
      </w:tr>
      <w:tr w14:paraId="3753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49785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富文本过滤</w:t>
            </w:r>
          </w:p>
        </w:tc>
        <w:tc>
          <w:tcPr>
            <w:tcW w:w="4323" w:type="dxa"/>
          </w:tcPr>
          <w:p w14:paraId="23FAA4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用户提交的富文本内容需过滤潜在的恶意HTML标签和脚本</w:t>
            </w:r>
          </w:p>
        </w:tc>
      </w:tr>
      <w:tr w14:paraId="06E5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39C43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文件上传</w:t>
            </w:r>
          </w:p>
        </w:tc>
        <w:tc>
          <w:tcPr>
            <w:tcW w:w="4323" w:type="dxa"/>
          </w:tcPr>
          <w:p w14:paraId="0865FF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限制文件类型和大小，禁止上传可执行文件（如.exe/.sh/.bat等）</w:t>
            </w:r>
          </w:p>
        </w:tc>
      </w:tr>
      <w:tr w14:paraId="4724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01307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搜索输入</w:t>
            </w:r>
          </w:p>
        </w:tc>
        <w:tc>
          <w:tcPr>
            <w:tcW w:w="4323" w:type="dxa"/>
          </w:tcPr>
          <w:p w14:paraId="5B6737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搜索关键词长度至少2个字符，防止过短关键词导致性能问题</w:t>
            </w:r>
          </w:p>
        </w:tc>
      </w:tr>
    </w:tbl>
    <w:p w14:paraId="472A5045"/>
    <w:p w14:paraId="7C5AF8C9">
      <w:pPr>
        <w:pStyle w:val="5"/>
      </w:pPr>
      <w:r>
        <w:rPr>
          <w:rFonts w:ascii="黑体" w:hAnsi="黑体" w:eastAsia="黑体"/>
          <w:sz w:val="26"/>
        </w:rPr>
        <w:t>6.5 操作安全</w:t>
      </w:r>
    </w:p>
    <w:p w14:paraId="5FF30465">
      <w:pPr>
        <w:ind w:firstLine="420"/>
      </w:pPr>
      <w:r>
        <w:rPr>
          <w:rFonts w:ascii="宋体" w:hAnsi="宋体" w:eastAsia="宋体"/>
          <w:sz w:val="22"/>
        </w:rPr>
        <w:t>功能概述：</w:t>
      </w:r>
    </w:p>
    <w:p w14:paraId="056ABF24">
      <w:pPr>
        <w:ind w:firstLine="420"/>
      </w:pPr>
      <w:r>
        <w:rPr>
          <w:rFonts w:ascii="宋体" w:hAnsi="宋体" w:eastAsia="宋体"/>
          <w:sz w:val="22"/>
        </w:rPr>
        <w:t>对高风险操作设置确认和校验机制，防止误操作。</w:t>
      </w:r>
    </w:p>
    <w:p w14:paraId="7D6832FC">
      <w:pPr>
        <w:ind w:firstLine="420"/>
      </w:pPr>
      <w:r>
        <w:rPr>
          <w:rFonts w:ascii="宋体" w:hAnsi="宋体" w:eastAsia="宋体"/>
          <w:sz w:val="22"/>
        </w:rPr>
        <w:t>设计规则：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DFFD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2749A2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规则项</w:t>
            </w:r>
          </w:p>
        </w:tc>
        <w:tc>
          <w:tcPr>
            <w:tcW w:w="4323" w:type="dxa"/>
            <w:shd w:val="clear" w:color="auto" w:fill="D9E2F3"/>
          </w:tcPr>
          <w:p w14:paraId="5981B9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42B64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E2618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二次确认</w:t>
            </w:r>
          </w:p>
        </w:tc>
        <w:tc>
          <w:tcPr>
            <w:tcW w:w="4323" w:type="dxa"/>
          </w:tcPr>
          <w:p w14:paraId="709869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兑换商品、取消订单、删除记录、退出登录等不可逆操作，均需弹出二次确认弹窗</w:t>
            </w:r>
          </w:p>
        </w:tc>
      </w:tr>
      <w:tr w14:paraId="3E9CE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4EF8D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积分保护</w:t>
            </w:r>
          </w:p>
        </w:tc>
        <w:tc>
          <w:tcPr>
            <w:tcW w:w="4323" w:type="dxa"/>
          </w:tcPr>
          <w:p w14:paraId="2BDA27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兑换和下载操作前严格校验积分余额，防止积分透支</w:t>
            </w:r>
          </w:p>
        </w:tc>
      </w:tr>
      <w:tr w14:paraId="3CC4E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90C14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并发保护</w:t>
            </w:r>
          </w:p>
        </w:tc>
        <w:tc>
          <w:tcPr>
            <w:tcW w:w="4323" w:type="dxa"/>
          </w:tcPr>
          <w:p w14:paraId="325665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同一用户同一时刻只能进行一次兑换操作，防止并发导致的积分重复扣减</w:t>
            </w:r>
          </w:p>
        </w:tc>
      </w:tr>
      <w:tr w14:paraId="5C66A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AF95A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库存保护</w:t>
            </w:r>
          </w:p>
        </w:tc>
        <w:tc>
          <w:tcPr>
            <w:tcW w:w="4323" w:type="dxa"/>
          </w:tcPr>
          <w:p w14:paraId="18E6C7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商品库存扣减具有原子性，确保不会超卖</w:t>
            </w:r>
          </w:p>
        </w:tc>
      </w:tr>
      <w:tr w14:paraId="1380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974B7E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限流保护</w:t>
            </w:r>
          </w:p>
        </w:tc>
        <w:tc>
          <w:tcPr>
            <w:tcW w:w="4323" w:type="dxa"/>
          </w:tcPr>
          <w:p w14:paraId="216CAF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登录接口限制5次/分钟/账号，短信发送限制1次/分钟/手机号</w:t>
            </w:r>
          </w:p>
        </w:tc>
      </w:tr>
    </w:tbl>
    <w:p w14:paraId="4E91AC6D"/>
    <w:p w14:paraId="58CB9D8B">
      <w:pPr>
        <w:ind w:firstLine="420"/>
      </w:pPr>
      <w:r>
        <w:rPr>
          <w:rFonts w:ascii="宋体" w:hAnsi="宋体" w:eastAsia="宋体"/>
          <w:sz w:val="22"/>
        </w:rPr>
        <w:t>文档编制单位： 成都信息工程大学</w:t>
      </w:r>
    </w:p>
    <w:p w14:paraId="300D760F">
      <w:pPr>
        <w:ind w:firstLine="420"/>
        <w:rPr>
          <w:rFonts w:hint="eastAsia" w:eastAsia="宋体"/>
          <w:lang w:eastAsia="zh-CN"/>
        </w:rPr>
      </w:pPr>
      <w:r>
        <w:rPr>
          <w:rFonts w:ascii="宋体" w:hAnsi="宋体" w:eastAsia="宋体"/>
          <w:sz w:val="22"/>
        </w:rPr>
        <w:t xml:space="preserve">编制人： </w:t>
      </w:r>
      <w:r>
        <w:rPr>
          <w:rFonts w:hint="eastAsia"/>
          <w:sz w:val="22"/>
          <w:lang w:val="en-US" w:eastAsia="zh-CN"/>
        </w:rPr>
        <w:t>陈俊宇</w:t>
      </w:r>
      <w:bookmarkStart w:id="0" w:name="_GoBack"/>
      <w:bookmarkEnd w:id="0"/>
    </w:p>
    <w:p w14:paraId="53A3A712">
      <w:pPr>
        <w:ind w:firstLine="420"/>
      </w:pPr>
      <w:r>
        <w:rPr>
          <w:rFonts w:ascii="宋体" w:hAnsi="宋体" w:eastAsia="宋体"/>
          <w:sz w:val="22"/>
        </w:rPr>
        <w:t>编制日期： 2026年6月6日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5E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2531</Words>
  <Characters>2696</Characters>
  <Lines>0</Lines>
  <Paragraphs>0</Paragraphs>
  <TotalTime>14</TotalTime>
  <ScaleCrop>false</ScaleCrop>
  <LinksUpToDate>false</LinksUpToDate>
  <CharactersWithSpaces>2739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 mlīe</cp:lastModifiedBy>
  <dcterms:modified xsi:type="dcterms:W3CDTF">2026-06-06T11:17:10Z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eyJoZGlkIjoiMjk0NmY0YWJmZWI0YzRmOGUyZjFmMGQ2ZDUxZDI2MzIiLCJ1c2VySWQiOiIxNjMyNjEzOTA4In0=</vt:lpwstr>
  </property>
  <property fmtid="{D5CDD505-2E9C-101B-9397-08002B2CF9AE}" pid="3" name="KSOProductBuildVer">
    <vt:lpwstr>2052-12.1.0.25865</vt:lpwstr>
  </property>
  <property fmtid="{D5CDD505-2E9C-101B-9397-08002B2CF9AE}" pid="4" name="ICV">
    <vt:lpwstr>01077FADFEE1477A92AFA6480F2DF602_12</vt:lpwstr>
  </property>
</Properties>
</file>